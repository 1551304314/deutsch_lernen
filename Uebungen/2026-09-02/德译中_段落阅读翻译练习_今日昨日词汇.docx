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11F28">
      <w:pPr>
        <w:jc w:val="center"/>
      </w:pPr>
      <w:r>
        <w:rPr>
          <w:rFonts w:ascii="黑体" w:hAnsi="黑体" w:eastAsia="黑体"/>
          <w:b/>
          <w:sz w:val="36"/>
        </w:rPr>
        <w:t>德译中 · 段落阅读与翻译练习</w:t>
      </w:r>
    </w:p>
    <w:p w14:paraId="5BC97682">
      <w:pPr>
        <w:jc w:val="center"/>
      </w:pPr>
      <w:r>
        <w:rPr>
          <w:rFonts w:ascii="宋体" w:hAnsi="宋体" w:eastAsia="宋体"/>
          <w:color w:val="808080"/>
          <w:sz w:val="21"/>
        </w:rPr>
        <w:t>2026-09-02 · 18 段 · 综合运用今日（第6天）+ 昨日（第5天）词汇 · 共约 92 词 · 难度 A2–B2</w:t>
      </w:r>
    </w:p>
    <w:p w14:paraId="07954AFC">
      <w:pPr>
        <w:jc w:val="center"/>
      </w:pPr>
      <w:r>
        <w:rPr>
          <w:rFonts w:ascii="宋体" w:hAnsi="宋体" w:eastAsia="宋体"/>
          <w:color w:val="C00000"/>
          <w:sz w:val="21"/>
        </w:rPr>
        <w:t>做题方法：加粗词为两日目标词汇，请把每个段落完整翻译成中文，并在理解时体会加粗词的用法。</w:t>
      </w:r>
    </w:p>
    <w:p w14:paraId="388207E1">
      <w:r>
        <w:rPr>
          <w:rFonts w:ascii="黑体" w:hAnsi="黑体" w:eastAsia="黑体"/>
          <w:b/>
          <w:color w:val="1F4E79"/>
          <w:sz w:val="30"/>
        </w:rPr>
        <w:t>零、词汇速查（分组）</w:t>
      </w:r>
    </w:p>
    <w:p w14:paraId="53D6C3A2">
      <w:r>
        <w:rPr>
          <w:rFonts w:ascii="宋体" w:hAnsi="宋体" w:eastAsia="宋体"/>
          <w:b/>
          <w:sz w:val="22"/>
        </w:rPr>
        <w:t>【工作与职业】</w:t>
      </w:r>
    </w:p>
    <w:p w14:paraId="2891A46A">
      <w:r>
        <w:rPr>
          <w:rFonts w:ascii="宋体" w:hAnsi="宋体" w:eastAsia="宋体"/>
          <w:b w:val="0"/>
          <w:sz w:val="20"/>
        </w:rPr>
        <w:t>der Architekt 建筑师 · arbeiten 工作 · die Arbeit 工作 · der Arbeiter 工人 · die Arbeitserlaubnis 工作许可 · arbeitslos 失业的 · die Arbeitslosigkeit 失业 · der Arbeitsplatz 工作岗位 · die Arbeitsstelle 工作岗位 · das Arbeitsgebiet 工作领域 · das Arbeitsklima 工作氛围 · der Arbeitslohn 工资 · die Arbeitslose 失业者 · der Arbeitsmarkt 劳动力市场 · die Arbeitsweise 工作方式 · das Aufgabengebiet 职责范围 · die Aufgabenteilung 分工 · anstrengend 辛苦的</w:t>
      </w:r>
    </w:p>
    <w:p w14:paraId="53AFD706">
      <w:r>
        <w:rPr>
          <w:rFonts w:ascii="宋体" w:hAnsi="宋体" w:eastAsia="宋体"/>
          <w:b/>
          <w:sz w:val="22"/>
        </w:rPr>
        <w:t>【科学与自然】</w:t>
      </w:r>
    </w:p>
    <w:p w14:paraId="5F4156C6">
      <w:r>
        <w:rPr>
          <w:rFonts w:ascii="宋体" w:hAnsi="宋体" w:eastAsia="宋体"/>
          <w:b w:val="0"/>
          <w:sz w:val="20"/>
        </w:rPr>
        <w:t>der Astronom 天文学家(男) · die Astronomin 天文学家(女) · die Atmosphäre 大气/气氛 · die Atmung 呼吸 · die Atombombe 原子弹 · die Atomenergie 原子能 · das Atomkraftwerk 核电站 · der Atommeiler 核反应堆</w:t>
      </w:r>
    </w:p>
    <w:p w14:paraId="16EA279B">
      <w:r>
        <w:rPr>
          <w:rFonts w:ascii="宋体" w:hAnsi="宋体" w:eastAsia="宋体"/>
          <w:b/>
          <w:sz w:val="22"/>
        </w:rPr>
        <w:t>【身体与医疗】</w:t>
      </w:r>
    </w:p>
    <w:p w14:paraId="0FA26304">
      <w:r>
        <w:rPr>
          <w:rFonts w:ascii="宋体" w:hAnsi="宋体" w:eastAsia="宋体"/>
          <w:b w:val="0"/>
          <w:sz w:val="20"/>
        </w:rPr>
        <w:t>der Arm 胳膊 · atmen 呼吸 · der Atem 呼吸 · der Arzt 医生 · die Arztpraxis 诊所 · die Apotheke 药店</w:t>
      </w:r>
    </w:p>
    <w:p w14:paraId="3145282C">
      <w:r>
        <w:rPr>
          <w:rFonts w:ascii="宋体" w:hAnsi="宋体" w:eastAsia="宋体"/>
          <w:b/>
          <w:sz w:val="22"/>
        </w:rPr>
        <w:t>【情绪与性格】</w:t>
      </w:r>
    </w:p>
    <w:p w14:paraId="11BE6C26">
      <w:r>
        <w:rPr>
          <w:rFonts w:ascii="宋体" w:hAnsi="宋体" w:eastAsia="宋体"/>
          <w:b w:val="0"/>
          <w:sz w:val="20"/>
        </w:rPr>
        <w:t>der Ärger 恼怒 · ärgern 使恼怒 · ärgerlich 恼怒的 · arrogant 傲慢的 · arm 贫穷的 · aufgeregt 激动的 · arg 很、非常</w:t>
      </w:r>
    </w:p>
    <w:p w14:paraId="215D0C0D">
      <w:r>
        <w:rPr>
          <w:rFonts w:ascii="宋体" w:hAnsi="宋体" w:eastAsia="宋体"/>
          <w:b/>
          <w:sz w:val="22"/>
        </w:rPr>
        <w:t>【auf- 系列动词】</w:t>
      </w:r>
    </w:p>
    <w:p w14:paraId="374B523B">
      <w:r>
        <w:rPr>
          <w:rFonts w:ascii="宋体" w:hAnsi="宋体" w:eastAsia="宋体"/>
          <w:b w:val="0"/>
          <w:sz w:val="20"/>
        </w:rPr>
        <w:t>aufmachen 打开 · aufhalten 阻拦/停留 · aufheben 捡起/取消 · aufhören 停止 · aufladen 充电/装载 · auflösen 溶解/解散 · aufmerksam 专心的 · aufnehmen 接收/录取 · aufpassen 注意/照看 · auffallen 引人注目 · auffordern 要求/邀请 · aufführen 上演 · aufgeben 放弃/寄发 · aufgehen 升起/发酵 · aufkommen 产生/支付 · aufliegen 摊放着 · auflisten 列出 · aufbereiten 加工/整理 · aufdrücken 压上/强加 · aufeinander 相互</w:t>
      </w:r>
    </w:p>
    <w:p w14:paraId="66F851E9">
      <w:r>
        <w:rPr>
          <w:rFonts w:ascii="宋体" w:hAnsi="宋体" w:eastAsia="宋体"/>
          <w:b/>
          <w:sz w:val="22"/>
        </w:rPr>
        <w:t>【名词与搭配】</w:t>
      </w:r>
    </w:p>
    <w:p w14:paraId="3B09B79C">
      <w:r>
        <w:rPr>
          <w:rFonts w:ascii="宋体" w:hAnsi="宋体" w:eastAsia="宋体"/>
          <w:b w:val="0"/>
          <w:sz w:val="20"/>
        </w:rPr>
        <w:t>die Auffassung 观点 · die Aufklärung 启蒙/澄清 · der Aufbau 建设/结构 · die Aufnahme 录音/录取 · die Aufgabe 任务 · die Aufforderung 要求 · der Aufenthalt 停留 · der Antrag 申请 · der Anwalt 律师 · die Anzahl 数量 · die Anzeige 广告/举报 · der Anzug 西装 · das Apartment 公寓 · das Asyl 避难 · der Artikel 文章 · die Art 方式/种类 · der Artgenosse 同类 · der Apparat 机器 · der Appetit 胃口</w:t>
      </w:r>
    </w:p>
    <w:p w14:paraId="0BDE781D">
      <w:r>
        <w:rPr>
          <w:rFonts w:ascii="宋体" w:hAnsi="宋体" w:eastAsia="宋体"/>
          <w:b/>
          <w:sz w:val="22"/>
        </w:rPr>
        <w:t>【其他常用】</w:t>
      </w:r>
    </w:p>
    <w:p w14:paraId="21534CDF">
      <w:r>
        <w:rPr>
          <w:rFonts w:ascii="宋体" w:hAnsi="宋体" w:eastAsia="宋体"/>
          <w:b w:val="0"/>
          <w:sz w:val="20"/>
        </w:rPr>
        <w:t>anmachen 打开/点燃 · anwenden 运用 · anwesend 在场的 · antworten 回答 · die Antwort 回答 · anzeigen 显示/举报 · anziehen 穿/吸引 · der Apfel 苹果 · die Aprikose 杏 · auch 也 · auf 在……上 · auffällig 显眼的 · atypisch 非典型的 · attackieren 攻击</w:t>
      </w:r>
    </w:p>
    <w:p w14:paraId="4534C264">
      <w:r>
        <w:br w:type="page"/>
      </w:r>
    </w:p>
    <w:p w14:paraId="6F35061B">
      <w:r>
        <w:rPr>
          <w:rFonts w:ascii="黑体" w:hAnsi="黑体" w:eastAsia="黑体"/>
          <w:b/>
          <w:color w:val="1F4E79"/>
          <w:sz w:val="30"/>
        </w:rPr>
        <w:t>一、段落德译中（18 段）</w:t>
      </w:r>
    </w:p>
    <w:p w14:paraId="3C4950FA">
      <w:r>
        <w:rPr>
          <w:rFonts w:ascii="宋体" w:hAnsi="宋体" w:eastAsia="宋体"/>
          <w:b w:val="0"/>
          <w:sz w:val="22"/>
        </w:rPr>
        <w:t>请翻译下列段落（加粗 = 目标词）。可分段在下方空白处书写。</w:t>
      </w:r>
    </w:p>
    <w:p w14:paraId="33AD51B1">
      <w:r>
        <w:rPr>
          <w:rFonts w:ascii="宋体" w:hAnsi="宋体" w:eastAsia="宋体"/>
          <w:b/>
          <w:color w:val="1F4E79"/>
          <w:sz w:val="24"/>
        </w:rPr>
        <w:t>【第 1 段】</w:t>
      </w:r>
    </w:p>
    <w:p w14:paraId="24C2CADE">
      <w:r>
        <w:rPr>
          <w:rFonts w:ascii="宋体" w:hAnsi="宋体" w:eastAsia="宋体"/>
          <w:b w:val="0"/>
          <w:sz w:val="22"/>
        </w:rPr>
        <w:t xml:space="preserve">Der </w:t>
      </w:r>
      <w:r>
        <w:rPr>
          <w:rFonts w:ascii="宋体" w:hAnsi="宋体" w:eastAsia="宋体"/>
          <w:b/>
          <w:sz w:val="22"/>
        </w:rPr>
        <w:t>Architekt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arbeitet</w:t>
      </w:r>
      <w:r>
        <w:rPr>
          <w:rFonts w:ascii="宋体" w:hAnsi="宋体" w:eastAsia="宋体"/>
          <w:b w:val="0"/>
          <w:sz w:val="22"/>
        </w:rPr>
        <w:t xml:space="preserve"> in einem Büro. Sein </w:t>
      </w:r>
      <w:r>
        <w:rPr>
          <w:rFonts w:ascii="宋体" w:hAnsi="宋体" w:eastAsia="宋体"/>
          <w:b/>
          <w:sz w:val="22"/>
        </w:rPr>
        <w:t>Arbeitsplatz</w:t>
      </w:r>
      <w:r>
        <w:rPr>
          <w:rFonts w:ascii="宋体" w:hAnsi="宋体" w:eastAsia="宋体"/>
          <w:b w:val="0"/>
          <w:sz w:val="22"/>
        </w:rPr>
        <w:t xml:space="preserve"> ist modern, und das </w:t>
      </w:r>
      <w:r>
        <w:rPr>
          <w:rFonts w:ascii="宋体" w:hAnsi="宋体" w:eastAsia="宋体"/>
          <w:b/>
          <w:sz w:val="22"/>
        </w:rPr>
        <w:t>Arbeitsklima</w:t>
      </w:r>
      <w:r>
        <w:rPr>
          <w:rFonts w:ascii="宋体" w:hAnsi="宋体" w:eastAsia="宋体"/>
          <w:b w:val="0"/>
          <w:sz w:val="22"/>
        </w:rPr>
        <w:t xml:space="preserve"> ist </w:t>
      </w:r>
      <w:r>
        <w:rPr>
          <w:rFonts w:ascii="宋体" w:hAnsi="宋体" w:eastAsia="宋体"/>
          <w:b w:val="0"/>
          <w:sz w:val="22"/>
          <w:highlight w:val="yellow"/>
        </w:rPr>
        <w:t>angenehm</w:t>
      </w:r>
      <w:r>
        <w:rPr>
          <w:rFonts w:ascii="宋体" w:hAnsi="宋体" w:eastAsia="宋体"/>
          <w:b w:val="0"/>
          <w:sz w:val="22"/>
        </w:rPr>
        <w:t xml:space="preserve">. Viele </w:t>
      </w:r>
      <w:r>
        <w:rPr>
          <w:rFonts w:ascii="宋体" w:hAnsi="宋体" w:eastAsia="宋体"/>
          <w:b/>
          <w:sz w:val="22"/>
        </w:rPr>
        <w:t>Arbeiter</w:t>
      </w:r>
      <w:r>
        <w:rPr>
          <w:rFonts w:ascii="宋体" w:hAnsi="宋体" w:eastAsia="宋体"/>
          <w:b w:val="0"/>
          <w:sz w:val="22"/>
        </w:rPr>
        <w:t xml:space="preserve"> haben keine </w:t>
      </w:r>
      <w:r>
        <w:rPr>
          <w:rFonts w:ascii="宋体" w:hAnsi="宋体" w:eastAsia="宋体"/>
          <w:b/>
          <w:sz w:val="22"/>
        </w:rPr>
        <w:t>Arbeitserlaubnis</w:t>
      </w:r>
      <w:r>
        <w:rPr>
          <w:rFonts w:ascii="宋体" w:hAnsi="宋体" w:eastAsia="宋体"/>
          <w:b w:val="0"/>
          <w:sz w:val="22"/>
        </w:rPr>
        <w:t xml:space="preserve">, deshalb sind sie </w:t>
      </w:r>
      <w:r>
        <w:rPr>
          <w:rFonts w:ascii="宋体" w:hAnsi="宋体" w:eastAsia="宋体"/>
          <w:b/>
          <w:sz w:val="22"/>
        </w:rPr>
        <w:t>arbeitslos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Arbeitslosigkeit</w:t>
      </w:r>
      <w:r>
        <w:rPr>
          <w:rFonts w:ascii="宋体" w:hAnsi="宋体" w:eastAsia="宋体"/>
          <w:b w:val="0"/>
          <w:sz w:val="22"/>
        </w:rPr>
        <w:t xml:space="preserve"> ist ein großes Problem auf dem </w:t>
      </w:r>
      <w:r>
        <w:rPr>
          <w:rFonts w:ascii="宋体" w:hAnsi="宋体" w:eastAsia="宋体"/>
          <w:b/>
          <w:sz w:val="22"/>
        </w:rPr>
        <w:t>Arbeitsmarkt</w:t>
      </w:r>
      <w:r>
        <w:rPr>
          <w:rFonts w:ascii="宋体" w:hAnsi="宋体" w:eastAsia="宋体"/>
          <w:b w:val="0"/>
          <w:sz w:val="22"/>
        </w:rPr>
        <w:t>.</w:t>
      </w:r>
    </w:p>
    <w:p w14:paraId="46D18198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这个建筑师在一间办公室里工作，他的工作环境很现代化，而且工作氛围令人愉悦。许多工人没有工作许可，因此而失业。失业情况是工作市场上一个巨大的问题。</w:t>
      </w:r>
    </w:p>
    <w:p w14:paraId="13CB6A95">
      <w:r>
        <w:rPr>
          <w:rFonts w:ascii="宋体" w:hAnsi="宋体" w:eastAsia="宋体"/>
          <w:b/>
          <w:color w:val="1F4E79"/>
          <w:sz w:val="24"/>
        </w:rPr>
        <w:t>【第 2 段】</w:t>
      </w:r>
    </w:p>
    <w:p w14:paraId="1845D9A3">
      <w:r>
        <w:rPr>
          <w:rFonts w:ascii="宋体" w:hAnsi="宋体" w:eastAsia="宋体"/>
          <w:b w:val="0"/>
          <w:sz w:val="22"/>
        </w:rPr>
        <w:t xml:space="preserve">Sein </w:t>
      </w:r>
      <w:r>
        <w:rPr>
          <w:rFonts w:ascii="宋体" w:hAnsi="宋体" w:eastAsia="宋体"/>
          <w:b/>
          <w:sz w:val="22"/>
        </w:rPr>
        <w:t>Arbeitsgebiet</w:t>
      </w:r>
      <w:r>
        <w:rPr>
          <w:rFonts w:ascii="宋体" w:hAnsi="宋体" w:eastAsia="宋体"/>
          <w:b w:val="0"/>
          <w:sz w:val="22"/>
        </w:rPr>
        <w:t xml:space="preserve"> ist groß, und seine </w:t>
      </w:r>
      <w:r>
        <w:rPr>
          <w:rFonts w:ascii="宋体" w:hAnsi="宋体" w:eastAsia="宋体"/>
          <w:b/>
          <w:sz w:val="22"/>
        </w:rPr>
        <w:t>Arbeitsweise</w:t>
      </w:r>
      <w:r>
        <w:rPr>
          <w:rFonts w:ascii="宋体" w:hAnsi="宋体" w:eastAsia="宋体"/>
          <w:b w:val="0"/>
          <w:sz w:val="22"/>
        </w:rPr>
        <w:t xml:space="preserve"> ist effizient. Er bekommt einen guten </w:t>
      </w:r>
      <w:r>
        <w:rPr>
          <w:rFonts w:ascii="宋体" w:hAnsi="宋体" w:eastAsia="宋体"/>
          <w:b/>
          <w:sz w:val="22"/>
        </w:rPr>
        <w:t>Arbeitslohn</w:t>
      </w:r>
      <w:r>
        <w:rPr>
          <w:rFonts w:ascii="宋体" w:hAnsi="宋体" w:eastAsia="宋体"/>
          <w:b w:val="0"/>
          <w:sz w:val="22"/>
        </w:rPr>
        <w:t xml:space="preserve">. Einige </w:t>
      </w:r>
      <w:r>
        <w:rPr>
          <w:rFonts w:ascii="宋体" w:hAnsi="宋体" w:eastAsia="宋体"/>
          <w:b/>
          <w:sz w:val="22"/>
        </w:rPr>
        <w:t>Arbeitslose</w:t>
      </w:r>
      <w:r>
        <w:rPr>
          <w:rFonts w:ascii="宋体" w:hAnsi="宋体" w:eastAsia="宋体"/>
          <w:b w:val="0"/>
          <w:sz w:val="22"/>
        </w:rPr>
        <w:t xml:space="preserve"> suchen eine neue </w:t>
      </w:r>
      <w:r>
        <w:rPr>
          <w:rFonts w:ascii="宋体" w:hAnsi="宋体" w:eastAsia="宋体"/>
          <w:b/>
          <w:sz w:val="22"/>
        </w:rPr>
        <w:t>Arbeitsstelle</w:t>
      </w:r>
      <w:r>
        <w:rPr>
          <w:rFonts w:ascii="宋体" w:hAnsi="宋体" w:eastAsia="宋体"/>
          <w:b w:val="0"/>
          <w:sz w:val="22"/>
        </w:rPr>
        <w:t xml:space="preserve">. In der Firma gibt es eine klare </w:t>
      </w:r>
      <w:r>
        <w:rPr>
          <w:rFonts w:ascii="宋体" w:hAnsi="宋体" w:eastAsia="宋体"/>
          <w:b/>
          <w:sz w:val="22"/>
        </w:rPr>
        <w:t>Aufgabenteilung</w:t>
      </w:r>
      <w:r>
        <w:rPr>
          <w:rFonts w:ascii="宋体" w:hAnsi="宋体" w:eastAsia="宋体"/>
          <w:b w:val="0"/>
          <w:sz w:val="22"/>
        </w:rPr>
        <w:t xml:space="preserve">, und jedes </w:t>
      </w:r>
      <w:r>
        <w:rPr>
          <w:rFonts w:ascii="宋体" w:hAnsi="宋体" w:eastAsia="宋体"/>
          <w:b/>
          <w:sz w:val="22"/>
        </w:rPr>
        <w:t>Aufgabengebiet</w:t>
      </w:r>
      <w:r>
        <w:rPr>
          <w:rFonts w:ascii="宋体" w:hAnsi="宋体" w:eastAsia="宋体"/>
          <w:b w:val="0"/>
          <w:sz w:val="22"/>
        </w:rPr>
        <w:t xml:space="preserve"> ist genau definiert.</w:t>
      </w:r>
    </w:p>
    <w:p w14:paraId="7FC41E7F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他的工作范围很大，并且他的工作方式非常高效。他得到了一份很好的薪资。一些失业者在寻找新的就业岗位。在公司中会有明确的职责划分，并且每一个职责范围非常不同。</w:t>
      </w:r>
    </w:p>
    <w:p w14:paraId="64B5CD0F">
      <w:r>
        <w:rPr>
          <w:rFonts w:ascii="宋体" w:hAnsi="宋体" w:eastAsia="宋体"/>
          <w:b/>
          <w:color w:val="1F4E79"/>
          <w:sz w:val="24"/>
        </w:rPr>
        <w:t>【第 3 段】</w:t>
      </w:r>
    </w:p>
    <w:p w14:paraId="470A9F0F">
      <w:r>
        <w:rPr>
          <w:rFonts w:ascii="宋体" w:hAnsi="宋体" w:eastAsia="宋体"/>
          <w:b w:val="0"/>
          <w:sz w:val="22"/>
        </w:rPr>
        <w:t xml:space="preserve">Die </w:t>
      </w:r>
      <w:r>
        <w:rPr>
          <w:rFonts w:ascii="宋体" w:hAnsi="宋体" w:eastAsia="宋体"/>
          <w:b/>
          <w:sz w:val="22"/>
        </w:rPr>
        <w:t>Astronomin</w:t>
      </w:r>
      <w:r>
        <w:rPr>
          <w:rFonts w:ascii="宋体" w:hAnsi="宋体" w:eastAsia="宋体"/>
          <w:b w:val="0"/>
          <w:sz w:val="22"/>
        </w:rPr>
        <w:t xml:space="preserve"> und der </w:t>
      </w:r>
      <w:r>
        <w:rPr>
          <w:rFonts w:ascii="宋体" w:hAnsi="宋体" w:eastAsia="宋体"/>
          <w:b/>
          <w:sz w:val="22"/>
        </w:rPr>
        <w:t>Astronom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 w:val="0"/>
          <w:sz w:val="22"/>
          <w:highlight w:val="yellow"/>
        </w:rPr>
        <w:t xml:space="preserve">beobachten </w:t>
      </w:r>
      <w:r>
        <w:rPr>
          <w:rFonts w:ascii="宋体" w:hAnsi="宋体" w:eastAsia="宋体"/>
          <w:b w:val="0"/>
          <w:sz w:val="22"/>
        </w:rPr>
        <w:t xml:space="preserve">die </w:t>
      </w:r>
      <w:r>
        <w:rPr>
          <w:rFonts w:ascii="宋体" w:hAnsi="宋体" w:eastAsia="宋体"/>
          <w:b/>
          <w:sz w:val="22"/>
        </w:rPr>
        <w:t>Atmosphäre</w:t>
      </w:r>
      <w:r>
        <w:rPr>
          <w:rFonts w:ascii="宋体" w:hAnsi="宋体" w:eastAsia="宋体"/>
          <w:b w:val="0"/>
          <w:sz w:val="22"/>
        </w:rPr>
        <w:t xml:space="preserve">. Ohne Sauerstoff ist die </w:t>
      </w:r>
      <w:r>
        <w:rPr>
          <w:rFonts w:ascii="宋体" w:hAnsi="宋体" w:eastAsia="宋体"/>
          <w:b/>
          <w:sz w:val="22"/>
        </w:rPr>
        <w:t>Atmung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 w:val="0"/>
          <w:sz w:val="22"/>
          <w:highlight w:val="yellow"/>
        </w:rPr>
        <w:t>unmöglich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Atomenergie</w:t>
      </w:r>
      <w:r>
        <w:rPr>
          <w:rFonts w:ascii="宋体" w:hAnsi="宋体" w:eastAsia="宋体"/>
          <w:b w:val="0"/>
          <w:sz w:val="22"/>
        </w:rPr>
        <w:t xml:space="preserve"> ist </w:t>
      </w:r>
      <w:r>
        <w:rPr>
          <w:rFonts w:ascii="宋体" w:hAnsi="宋体" w:eastAsia="宋体"/>
          <w:b w:val="0"/>
          <w:sz w:val="22"/>
          <w:highlight w:val="yellow"/>
        </w:rPr>
        <w:t>umstritten</w:t>
      </w:r>
      <w:r>
        <w:rPr>
          <w:rFonts w:ascii="宋体" w:hAnsi="宋体" w:eastAsia="宋体"/>
          <w:b w:val="0"/>
          <w:sz w:val="22"/>
        </w:rPr>
        <w:t xml:space="preserve">, denn viele </w:t>
      </w:r>
      <w:r>
        <w:rPr>
          <w:rFonts w:ascii="宋体" w:hAnsi="宋体" w:eastAsia="宋体"/>
          <w:b/>
          <w:sz w:val="22"/>
        </w:rPr>
        <w:t>Atomkraftwerke</w:t>
      </w:r>
      <w:r>
        <w:rPr>
          <w:rFonts w:ascii="宋体" w:hAnsi="宋体" w:eastAsia="宋体"/>
          <w:b w:val="0"/>
          <w:sz w:val="22"/>
        </w:rPr>
        <w:t xml:space="preserve"> und </w:t>
      </w:r>
      <w:r>
        <w:rPr>
          <w:rFonts w:ascii="宋体" w:hAnsi="宋体" w:eastAsia="宋体"/>
          <w:b/>
          <w:sz w:val="22"/>
        </w:rPr>
        <w:t>Atommeiler</w:t>
      </w:r>
      <w:r>
        <w:rPr>
          <w:rFonts w:ascii="宋体" w:hAnsi="宋体" w:eastAsia="宋体"/>
          <w:b w:val="0"/>
          <w:sz w:val="22"/>
        </w:rPr>
        <w:t xml:space="preserve"> sind </w:t>
      </w:r>
      <w:r>
        <w:rPr>
          <w:rFonts w:ascii="宋体" w:hAnsi="宋体" w:eastAsia="宋体"/>
          <w:b w:val="0"/>
          <w:sz w:val="22"/>
          <w:highlight w:val="yellow"/>
        </w:rPr>
        <w:t>gefährlich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Atombombe</w:t>
      </w:r>
      <w:r>
        <w:rPr>
          <w:rFonts w:ascii="宋体" w:hAnsi="宋体" w:eastAsia="宋体"/>
          <w:b w:val="0"/>
          <w:sz w:val="22"/>
        </w:rPr>
        <w:t xml:space="preserve"> ist eine große Gefahr.</w:t>
      </w:r>
    </w:p>
    <w:p w14:paraId="3F41141D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女天文学家和男天文学家观察大气。没有氧气就无法呼吸。原子能是有争议的，因为许多核电站和反应堆很危险。原子弹是一个巨大的威胁。</w:t>
      </w:r>
    </w:p>
    <w:p w14:paraId="000338E6">
      <w:r>
        <w:rPr>
          <w:rFonts w:ascii="宋体" w:hAnsi="宋体" w:eastAsia="宋体"/>
          <w:b/>
          <w:color w:val="1F4E79"/>
          <w:sz w:val="24"/>
        </w:rPr>
        <w:t>【第 4 段】</w:t>
      </w:r>
    </w:p>
    <w:p w14:paraId="2DD908C9">
      <w:r>
        <w:rPr>
          <w:rFonts w:ascii="宋体" w:hAnsi="宋体" w:eastAsia="宋体"/>
          <w:b w:val="0"/>
          <w:sz w:val="22"/>
        </w:rPr>
        <w:t xml:space="preserve">Der </w:t>
      </w:r>
      <w:r>
        <w:rPr>
          <w:rFonts w:ascii="宋体" w:hAnsi="宋体" w:eastAsia="宋体"/>
          <w:b/>
          <w:sz w:val="22"/>
        </w:rPr>
        <w:t>Arzt</w:t>
      </w:r>
      <w:r>
        <w:rPr>
          <w:rFonts w:ascii="宋体" w:hAnsi="宋体" w:eastAsia="宋体"/>
          <w:b w:val="0"/>
          <w:sz w:val="22"/>
        </w:rPr>
        <w:t xml:space="preserve"> arbeitet in einer </w:t>
      </w:r>
      <w:r>
        <w:rPr>
          <w:rFonts w:ascii="宋体" w:hAnsi="宋体" w:eastAsia="宋体"/>
          <w:b/>
          <w:sz w:val="22"/>
        </w:rPr>
        <w:t>Arztpraxis</w:t>
      </w:r>
      <w:r>
        <w:rPr>
          <w:rFonts w:ascii="宋体" w:hAnsi="宋体" w:eastAsia="宋体"/>
          <w:b w:val="0"/>
          <w:sz w:val="22"/>
        </w:rPr>
        <w:t xml:space="preserve">. Der Patient hat Schmerzen am </w:t>
      </w:r>
      <w:r>
        <w:rPr>
          <w:rFonts w:ascii="宋体" w:hAnsi="宋体" w:eastAsia="宋体"/>
          <w:b/>
          <w:sz w:val="22"/>
        </w:rPr>
        <w:t>Arm</w:t>
      </w:r>
      <w:r>
        <w:rPr>
          <w:rFonts w:ascii="宋体" w:hAnsi="宋体" w:eastAsia="宋体"/>
          <w:b w:val="0"/>
          <w:sz w:val="22"/>
        </w:rPr>
        <w:t xml:space="preserve"> und kann nicht gut </w:t>
      </w:r>
      <w:r>
        <w:rPr>
          <w:rFonts w:ascii="宋体" w:hAnsi="宋体" w:eastAsia="宋体"/>
          <w:b/>
          <w:sz w:val="22"/>
        </w:rPr>
        <w:t>atmen</w:t>
      </w:r>
      <w:r>
        <w:rPr>
          <w:rFonts w:ascii="宋体" w:hAnsi="宋体" w:eastAsia="宋体"/>
          <w:b w:val="0"/>
          <w:sz w:val="22"/>
        </w:rPr>
        <w:t xml:space="preserve">. Sein </w:t>
      </w:r>
      <w:r>
        <w:rPr>
          <w:rFonts w:ascii="宋体" w:hAnsi="宋体" w:eastAsia="宋体"/>
          <w:b/>
          <w:sz w:val="22"/>
        </w:rPr>
        <w:t>Atem</w:t>
      </w:r>
      <w:r>
        <w:rPr>
          <w:rFonts w:ascii="宋体" w:hAnsi="宋体" w:eastAsia="宋体"/>
          <w:b w:val="0"/>
          <w:sz w:val="22"/>
        </w:rPr>
        <w:t xml:space="preserve"> ist schwer. In der </w:t>
      </w:r>
      <w:r>
        <w:rPr>
          <w:rFonts w:ascii="宋体" w:hAnsi="宋体" w:eastAsia="宋体"/>
          <w:b/>
          <w:sz w:val="22"/>
        </w:rPr>
        <w:t>Apotheke</w:t>
      </w:r>
      <w:r>
        <w:rPr>
          <w:rFonts w:ascii="宋体" w:hAnsi="宋体" w:eastAsia="宋体"/>
          <w:b w:val="0"/>
          <w:sz w:val="22"/>
        </w:rPr>
        <w:t xml:space="preserve"> kauft er Medikamente.</w:t>
      </w:r>
    </w:p>
    <w:p w14:paraId="7D5FACB1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医生在门诊工作。病人手疼且无法正常呼吸。病人的呼吸困难。他在药店买了一些药。</w:t>
      </w:r>
    </w:p>
    <w:p w14:paraId="771A3F1C">
      <w:r>
        <w:rPr>
          <w:rFonts w:ascii="宋体" w:hAnsi="宋体" w:eastAsia="宋体"/>
          <w:b/>
          <w:color w:val="1F4E79"/>
          <w:sz w:val="24"/>
        </w:rPr>
        <w:t>【第 5 段】</w:t>
      </w:r>
    </w:p>
    <w:p w14:paraId="772D2814">
      <w:r>
        <w:rPr>
          <w:rFonts w:ascii="宋体" w:hAnsi="宋体" w:eastAsia="宋体"/>
          <w:b w:val="0"/>
          <w:sz w:val="22"/>
        </w:rPr>
        <w:t xml:space="preserve">Der </w:t>
      </w:r>
      <w:r>
        <w:rPr>
          <w:rFonts w:ascii="宋体" w:hAnsi="宋体" w:eastAsia="宋体"/>
          <w:b/>
          <w:sz w:val="22"/>
        </w:rPr>
        <w:t>Ärger</w:t>
      </w:r>
      <w:r>
        <w:rPr>
          <w:rFonts w:ascii="宋体" w:hAnsi="宋体" w:eastAsia="宋体"/>
          <w:b w:val="0"/>
          <w:sz w:val="22"/>
        </w:rPr>
        <w:t xml:space="preserve"> über die </w:t>
      </w:r>
      <w:r>
        <w:rPr>
          <w:rFonts w:ascii="宋体" w:hAnsi="宋体" w:eastAsia="宋体"/>
          <w:b/>
          <w:sz w:val="22"/>
        </w:rPr>
        <w:t>arrogante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Art</w:t>
      </w:r>
      <w:r>
        <w:rPr>
          <w:rFonts w:ascii="宋体" w:hAnsi="宋体" w:eastAsia="宋体"/>
          <w:b w:val="0"/>
          <w:sz w:val="22"/>
        </w:rPr>
        <w:t xml:space="preserve"> des Kollegen ist </w:t>
      </w:r>
      <w:r>
        <w:rPr>
          <w:rFonts w:ascii="宋体" w:hAnsi="宋体" w:eastAsia="宋体"/>
          <w:b/>
          <w:sz w:val="22"/>
        </w:rPr>
        <w:t>arg</w:t>
      </w:r>
      <w:r>
        <w:rPr>
          <w:rFonts w:ascii="宋体" w:hAnsi="宋体" w:eastAsia="宋体"/>
          <w:b w:val="0"/>
          <w:sz w:val="22"/>
        </w:rPr>
        <w:t xml:space="preserve"> groß. Er ist sehr </w:t>
      </w:r>
      <w:r>
        <w:rPr>
          <w:rFonts w:ascii="宋体" w:hAnsi="宋体" w:eastAsia="宋体"/>
          <w:b/>
          <w:sz w:val="22"/>
        </w:rPr>
        <w:t>ärgerlich</w:t>
      </w:r>
      <w:r>
        <w:rPr>
          <w:rFonts w:ascii="宋体" w:hAnsi="宋体" w:eastAsia="宋体"/>
          <w:b w:val="0"/>
          <w:sz w:val="22"/>
        </w:rPr>
        <w:t xml:space="preserve"> und </w:t>
      </w:r>
      <w:r>
        <w:rPr>
          <w:rFonts w:ascii="宋体" w:hAnsi="宋体" w:eastAsia="宋体"/>
          <w:b/>
          <w:sz w:val="22"/>
        </w:rPr>
        <w:t>ärgert</w:t>
      </w:r>
      <w:r>
        <w:rPr>
          <w:rFonts w:ascii="宋体" w:hAnsi="宋体" w:eastAsia="宋体"/>
          <w:b w:val="0"/>
          <w:sz w:val="22"/>
        </w:rPr>
        <w:t xml:space="preserve"> sich. Der Mann ist </w:t>
      </w:r>
      <w:r>
        <w:rPr>
          <w:rFonts w:ascii="宋体" w:hAnsi="宋体" w:eastAsia="宋体"/>
          <w:b/>
          <w:sz w:val="22"/>
        </w:rPr>
        <w:t>arm</w:t>
      </w:r>
      <w:r>
        <w:rPr>
          <w:rFonts w:ascii="宋体" w:hAnsi="宋体" w:eastAsia="宋体"/>
          <w:b w:val="0"/>
          <w:sz w:val="22"/>
        </w:rPr>
        <w:t xml:space="preserve">, aber er arbeitet hart und ist nicht </w:t>
      </w:r>
      <w:r>
        <w:rPr>
          <w:rFonts w:ascii="宋体" w:hAnsi="宋体" w:eastAsia="宋体"/>
          <w:b/>
          <w:sz w:val="22"/>
        </w:rPr>
        <w:t>arrogant</w:t>
      </w:r>
      <w:r>
        <w:rPr>
          <w:rFonts w:ascii="宋体" w:hAnsi="宋体" w:eastAsia="宋体"/>
          <w:b w:val="0"/>
          <w:sz w:val="22"/>
        </w:rPr>
        <w:t>.</w:t>
      </w:r>
    </w:p>
    <w:p w14:paraId="1830243D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对于同事的傲慢方式非常恼火。他感到非常生气。这个人很穷，但是他工作努力并谦逊。</w:t>
      </w:r>
    </w:p>
    <w:p w14:paraId="08DBDC9A">
      <w:r>
        <w:rPr>
          <w:rFonts w:ascii="宋体" w:hAnsi="宋体" w:eastAsia="宋体"/>
          <w:b/>
          <w:color w:val="1F4E79"/>
          <w:sz w:val="24"/>
        </w:rPr>
        <w:t>【第 6 段】</w:t>
      </w:r>
    </w:p>
    <w:p w14:paraId="28DE635B">
      <w:r>
        <w:rPr>
          <w:rFonts w:ascii="宋体" w:hAnsi="宋体" w:eastAsia="宋体"/>
          <w:b w:val="0"/>
          <w:sz w:val="22"/>
        </w:rPr>
        <w:t xml:space="preserve">Er stellt einen </w:t>
      </w:r>
      <w:r>
        <w:rPr>
          <w:rFonts w:ascii="宋体" w:hAnsi="宋体" w:eastAsia="宋体"/>
          <w:b/>
          <w:sz w:val="22"/>
        </w:rPr>
        <w:t>Antrag</w:t>
      </w:r>
      <w:r>
        <w:rPr>
          <w:rFonts w:ascii="宋体" w:hAnsi="宋体" w:eastAsia="宋体"/>
          <w:b w:val="0"/>
          <w:sz w:val="22"/>
        </w:rPr>
        <w:t xml:space="preserve"> auf </w:t>
      </w:r>
      <w:r>
        <w:rPr>
          <w:rFonts w:ascii="宋体" w:hAnsi="宋体" w:eastAsia="宋体"/>
          <w:b/>
          <w:sz w:val="22"/>
        </w:rPr>
        <w:t>Asyl</w:t>
      </w:r>
      <w:r>
        <w:rPr>
          <w:rFonts w:ascii="宋体" w:hAnsi="宋体" w:eastAsia="宋体"/>
          <w:b w:val="0"/>
          <w:sz w:val="22"/>
        </w:rPr>
        <w:t xml:space="preserve">. Der </w:t>
      </w:r>
      <w:r>
        <w:rPr>
          <w:rFonts w:ascii="宋体" w:hAnsi="宋体" w:eastAsia="宋体"/>
          <w:b/>
          <w:sz w:val="22"/>
        </w:rPr>
        <w:t>Anwalt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antwortet</w:t>
      </w:r>
      <w:r>
        <w:rPr>
          <w:rFonts w:ascii="宋体" w:hAnsi="宋体" w:eastAsia="宋体"/>
          <w:b w:val="0"/>
          <w:sz w:val="22"/>
        </w:rPr>
        <w:t xml:space="preserve"> auf seine Fragen. Die </w:t>
      </w:r>
      <w:r>
        <w:rPr>
          <w:rFonts w:ascii="宋体" w:hAnsi="宋体" w:eastAsia="宋体"/>
          <w:b/>
          <w:sz w:val="22"/>
        </w:rPr>
        <w:t>Antwort</w:t>
      </w:r>
      <w:r>
        <w:rPr>
          <w:rFonts w:ascii="宋体" w:hAnsi="宋体" w:eastAsia="宋体"/>
          <w:b w:val="0"/>
          <w:sz w:val="22"/>
        </w:rPr>
        <w:t xml:space="preserve"> ist wichtig. Er ist bei der </w:t>
      </w:r>
      <w:r>
        <w:rPr>
          <w:rFonts w:ascii="宋体" w:hAnsi="宋体" w:eastAsia="宋体"/>
          <w:b w:val="0"/>
          <w:sz w:val="22"/>
          <w:highlight w:val="yellow"/>
        </w:rPr>
        <w:t xml:space="preserve">Besprechung </w:t>
      </w:r>
      <w:r>
        <w:rPr>
          <w:rFonts w:ascii="宋体" w:hAnsi="宋体" w:eastAsia="宋体"/>
          <w:b/>
          <w:sz w:val="22"/>
        </w:rPr>
        <w:t>anwesend</w:t>
      </w:r>
      <w:r>
        <w:rPr>
          <w:rFonts w:ascii="宋体" w:hAnsi="宋体" w:eastAsia="宋体"/>
          <w:b w:val="0"/>
          <w:sz w:val="22"/>
        </w:rPr>
        <w:t>.</w:t>
      </w:r>
    </w:p>
    <w:p w14:paraId="6DE09AF3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他提交了一份庇护申请。律师回答了他的问题。这个回答很重要。他出席了那个会议。</w:t>
      </w:r>
    </w:p>
    <w:p w14:paraId="357D10FE">
      <w:r>
        <w:rPr>
          <w:rFonts w:ascii="宋体" w:hAnsi="宋体" w:eastAsia="宋体"/>
          <w:b/>
          <w:color w:val="1F4E79"/>
          <w:sz w:val="24"/>
        </w:rPr>
        <w:t>【第 7 段】</w:t>
      </w:r>
    </w:p>
    <w:p w14:paraId="6A803FFE">
      <w:r>
        <w:rPr>
          <w:rFonts w:ascii="宋体" w:hAnsi="宋体" w:eastAsia="宋体"/>
          <w:b w:val="0"/>
          <w:sz w:val="22"/>
        </w:rPr>
        <w:t xml:space="preserve">Er </w:t>
      </w:r>
      <w:r>
        <w:rPr>
          <w:rFonts w:ascii="宋体" w:hAnsi="宋体" w:eastAsia="宋体"/>
          <w:b/>
          <w:sz w:val="22"/>
        </w:rPr>
        <w:t>macht</w:t>
      </w:r>
      <w:r>
        <w:rPr>
          <w:rFonts w:ascii="宋体" w:hAnsi="宋体" w:eastAsia="宋体"/>
          <w:b w:val="0"/>
          <w:sz w:val="22"/>
        </w:rPr>
        <w:t xml:space="preserve"> das Licht </w:t>
      </w:r>
      <w:r>
        <w:rPr>
          <w:rFonts w:ascii="宋体" w:hAnsi="宋体" w:eastAsia="宋体"/>
          <w:b/>
          <w:sz w:val="22"/>
        </w:rPr>
        <w:t>an</w:t>
      </w:r>
      <w:r>
        <w:rPr>
          <w:rFonts w:ascii="宋体" w:hAnsi="宋体" w:eastAsia="宋体"/>
          <w:b w:val="0"/>
          <w:sz w:val="22"/>
        </w:rPr>
        <w:t xml:space="preserve"> und </w:t>
      </w:r>
      <w:r>
        <w:rPr>
          <w:rFonts w:ascii="宋体" w:hAnsi="宋体" w:eastAsia="宋体"/>
          <w:b/>
          <w:sz w:val="22"/>
        </w:rPr>
        <w:t>zieht</w:t>
      </w:r>
      <w:r>
        <w:rPr>
          <w:rFonts w:ascii="宋体" w:hAnsi="宋体" w:eastAsia="宋体"/>
          <w:b w:val="0"/>
          <w:sz w:val="22"/>
        </w:rPr>
        <w:t xml:space="preserve"> seinen </w:t>
      </w:r>
      <w:r>
        <w:rPr>
          <w:rFonts w:ascii="宋体" w:hAnsi="宋体" w:eastAsia="宋体"/>
          <w:b/>
          <w:sz w:val="22"/>
        </w:rPr>
        <w:t>Anzug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an</w:t>
      </w:r>
      <w:r>
        <w:rPr>
          <w:rFonts w:ascii="宋体" w:hAnsi="宋体" w:eastAsia="宋体"/>
          <w:b w:val="0"/>
          <w:sz w:val="22"/>
        </w:rPr>
        <w:t xml:space="preserve">. In seinem </w:t>
      </w:r>
      <w:r>
        <w:rPr>
          <w:rFonts w:ascii="宋体" w:hAnsi="宋体" w:eastAsia="宋体"/>
          <w:b/>
          <w:sz w:val="22"/>
        </w:rPr>
        <w:t>Apartment</w:t>
      </w:r>
      <w:r>
        <w:rPr>
          <w:rFonts w:ascii="宋体" w:hAnsi="宋体" w:eastAsia="宋体"/>
          <w:b w:val="0"/>
          <w:sz w:val="22"/>
        </w:rPr>
        <w:t xml:space="preserve"> isst er einen </w:t>
      </w:r>
      <w:r>
        <w:rPr>
          <w:rFonts w:ascii="宋体" w:hAnsi="宋体" w:eastAsia="宋体"/>
          <w:b/>
          <w:sz w:val="22"/>
        </w:rPr>
        <w:t>Apfel</w:t>
      </w:r>
      <w:r>
        <w:rPr>
          <w:rFonts w:ascii="宋体" w:hAnsi="宋体" w:eastAsia="宋体"/>
          <w:b w:val="0"/>
          <w:sz w:val="22"/>
        </w:rPr>
        <w:t xml:space="preserve"> und eine </w:t>
      </w:r>
      <w:r>
        <w:rPr>
          <w:rFonts w:ascii="宋体" w:hAnsi="宋体" w:eastAsia="宋体"/>
          <w:b/>
          <w:sz w:val="22"/>
        </w:rPr>
        <w:t>Aprikose</w:t>
      </w:r>
      <w:r>
        <w:rPr>
          <w:rFonts w:ascii="宋体" w:hAnsi="宋体" w:eastAsia="宋体"/>
          <w:b w:val="0"/>
          <w:sz w:val="22"/>
        </w:rPr>
        <w:t xml:space="preserve">. Er hat großen </w:t>
      </w:r>
      <w:r>
        <w:rPr>
          <w:rFonts w:ascii="宋体" w:hAnsi="宋体" w:eastAsia="宋体"/>
          <w:b/>
          <w:sz w:val="22"/>
        </w:rPr>
        <w:t>Appetit</w:t>
      </w:r>
      <w:r>
        <w:rPr>
          <w:rFonts w:ascii="宋体" w:hAnsi="宋体" w:eastAsia="宋体"/>
          <w:b w:val="0"/>
          <w:sz w:val="22"/>
        </w:rPr>
        <w:t>.</w:t>
      </w:r>
    </w:p>
    <w:p w14:paraId="4A14E18A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他打开了灯并且穿上了西装。他在他的公寓里吃了一个苹果和一个杏子。他胃口挺好。</w:t>
      </w:r>
    </w:p>
    <w:p w14:paraId="41BE2770">
      <w:r>
        <w:rPr>
          <w:rFonts w:ascii="宋体" w:hAnsi="宋体" w:eastAsia="宋体"/>
          <w:b/>
          <w:color w:val="1F4E79"/>
          <w:sz w:val="24"/>
        </w:rPr>
        <w:t>【第 8 段】</w:t>
      </w:r>
    </w:p>
    <w:p w14:paraId="73179CA1">
      <w:r>
        <w:rPr>
          <w:rFonts w:ascii="宋体" w:hAnsi="宋体" w:eastAsia="宋体"/>
          <w:b w:val="0"/>
          <w:sz w:val="22"/>
        </w:rPr>
        <w:t xml:space="preserve">Er </w:t>
      </w:r>
      <w:r>
        <w:rPr>
          <w:rFonts w:ascii="宋体" w:hAnsi="宋体" w:eastAsia="宋体"/>
          <w:b/>
          <w:sz w:val="22"/>
        </w:rPr>
        <w:t>macht</w:t>
      </w:r>
      <w:r>
        <w:rPr>
          <w:rFonts w:ascii="宋体" w:hAnsi="宋体" w:eastAsia="宋体"/>
          <w:b w:val="0"/>
          <w:sz w:val="22"/>
        </w:rPr>
        <w:t xml:space="preserve"> das Fenster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Dann </w:t>
      </w:r>
      <w:r>
        <w:rPr>
          <w:rFonts w:ascii="宋体" w:hAnsi="宋体" w:eastAsia="宋体"/>
          <w:b/>
          <w:sz w:val="22"/>
        </w:rPr>
        <w:t>hört</w:t>
      </w:r>
      <w:r>
        <w:rPr>
          <w:rFonts w:ascii="宋体" w:hAnsi="宋体" w:eastAsia="宋体"/>
          <w:b w:val="0"/>
          <w:sz w:val="22"/>
        </w:rPr>
        <w:t xml:space="preserve"> er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 zu arbeiten. Er </w:t>
      </w:r>
      <w:r>
        <w:rPr>
          <w:rFonts w:ascii="宋体" w:hAnsi="宋体" w:eastAsia="宋体"/>
          <w:b/>
          <w:sz w:val="22"/>
        </w:rPr>
        <w:t>hebt</w:t>
      </w:r>
      <w:r>
        <w:rPr>
          <w:rFonts w:ascii="宋体" w:hAnsi="宋体" w:eastAsia="宋体"/>
          <w:b w:val="0"/>
          <w:sz w:val="22"/>
        </w:rPr>
        <w:t xml:space="preserve"> das Buch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 und </w:t>
      </w:r>
      <w:r>
        <w:rPr>
          <w:rFonts w:ascii="宋体" w:hAnsi="宋体" w:eastAsia="宋体"/>
          <w:b/>
          <w:sz w:val="22"/>
        </w:rPr>
        <w:t>lädt</w:t>
      </w:r>
      <w:r>
        <w:rPr>
          <w:rFonts w:ascii="宋体" w:hAnsi="宋体" w:eastAsia="宋体"/>
          <w:b w:val="0"/>
          <w:sz w:val="22"/>
        </w:rPr>
        <w:t xml:space="preserve"> sein Handy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4C080CF6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他打开了窗户。他停止了工作。他捡起了那本书并且给他的手机充电。</w:t>
      </w:r>
    </w:p>
    <w:p w14:paraId="1D77936C">
      <w:r>
        <w:rPr>
          <w:rFonts w:ascii="宋体" w:hAnsi="宋体" w:eastAsia="宋体"/>
          <w:b/>
          <w:color w:val="1F4E79"/>
          <w:sz w:val="24"/>
        </w:rPr>
        <w:t>【第 9 段】</w:t>
      </w:r>
    </w:p>
    <w:p w14:paraId="39CF832B">
      <w:r>
        <w:rPr>
          <w:rFonts w:ascii="宋体" w:hAnsi="宋体" w:eastAsia="宋体"/>
          <w:b w:val="0"/>
          <w:sz w:val="22"/>
        </w:rPr>
        <w:t xml:space="preserve">Die </w:t>
      </w:r>
      <w:r>
        <w:rPr>
          <w:rFonts w:ascii="宋体" w:hAnsi="宋体" w:eastAsia="宋体"/>
          <w:b/>
          <w:sz w:val="22"/>
        </w:rPr>
        <w:t>Aufforderung</w:t>
      </w:r>
      <w:r>
        <w:rPr>
          <w:rFonts w:ascii="宋体" w:hAnsi="宋体" w:eastAsia="宋体"/>
          <w:b w:val="0"/>
          <w:sz w:val="22"/>
        </w:rPr>
        <w:t xml:space="preserve"> des Chefs ist klar. Er </w:t>
      </w:r>
      <w:r>
        <w:rPr>
          <w:rFonts w:ascii="宋体" w:hAnsi="宋体" w:eastAsia="宋体"/>
          <w:b/>
          <w:sz w:val="22"/>
        </w:rPr>
        <w:t>fordert</w:t>
      </w:r>
      <w:r>
        <w:rPr>
          <w:rFonts w:ascii="宋体" w:hAnsi="宋体" w:eastAsia="宋体"/>
          <w:b w:val="0"/>
          <w:sz w:val="22"/>
        </w:rPr>
        <w:t xml:space="preserve"> alle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, </w:t>
      </w:r>
      <w:r>
        <w:rPr>
          <w:rFonts w:ascii="宋体" w:hAnsi="宋体" w:eastAsia="宋体"/>
          <w:b/>
          <w:sz w:val="22"/>
        </w:rPr>
        <w:t>aufmerksam</w:t>
      </w:r>
      <w:r>
        <w:rPr>
          <w:rFonts w:ascii="宋体" w:hAnsi="宋体" w:eastAsia="宋体"/>
          <w:b w:val="0"/>
          <w:sz w:val="22"/>
        </w:rPr>
        <w:t xml:space="preserve"> zu sein. Sie </w:t>
      </w:r>
      <w:r>
        <w:rPr>
          <w:rFonts w:ascii="宋体" w:hAnsi="宋体" w:eastAsia="宋体"/>
          <w:b/>
          <w:sz w:val="22"/>
        </w:rPr>
        <w:t>fällt</w:t>
      </w:r>
      <w:r>
        <w:rPr>
          <w:rFonts w:ascii="宋体" w:hAnsi="宋体" w:eastAsia="宋体"/>
          <w:b w:val="0"/>
          <w:sz w:val="22"/>
        </w:rPr>
        <w:t xml:space="preserve"> durch ihre Leistungen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610A61A4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老板的要求很清晰。他要求所有人保持专注。他因为他的成绩而引人注目。</w:t>
      </w:r>
    </w:p>
    <w:p w14:paraId="723B2F3B">
      <w:r>
        <w:rPr>
          <w:rFonts w:ascii="宋体" w:hAnsi="宋体" w:eastAsia="宋体"/>
          <w:b/>
          <w:color w:val="1F4E79"/>
          <w:sz w:val="24"/>
        </w:rPr>
        <w:t>【第 10 段】</w:t>
      </w:r>
    </w:p>
    <w:p w14:paraId="4F4F7069">
      <w:r>
        <w:rPr>
          <w:rFonts w:ascii="宋体" w:hAnsi="宋体" w:eastAsia="宋体"/>
          <w:b w:val="0"/>
          <w:sz w:val="22"/>
        </w:rPr>
        <w:t xml:space="preserve">Die </w:t>
      </w:r>
      <w:r>
        <w:rPr>
          <w:rFonts w:ascii="宋体" w:hAnsi="宋体" w:eastAsia="宋体"/>
          <w:b/>
          <w:sz w:val="22"/>
        </w:rPr>
        <w:t>Aufgabe</w:t>
      </w:r>
      <w:r>
        <w:rPr>
          <w:rFonts w:ascii="宋体" w:hAnsi="宋体" w:eastAsia="宋体"/>
          <w:b w:val="0"/>
          <w:sz w:val="22"/>
        </w:rPr>
        <w:t xml:space="preserve"> ist schwer, aber er </w:t>
      </w:r>
      <w:r>
        <w:rPr>
          <w:rFonts w:ascii="宋体" w:hAnsi="宋体" w:eastAsia="宋体"/>
          <w:b/>
          <w:sz w:val="22"/>
        </w:rPr>
        <w:t>gibt</w:t>
      </w:r>
      <w:r>
        <w:rPr>
          <w:rFonts w:ascii="宋体" w:hAnsi="宋体" w:eastAsia="宋体"/>
          <w:b w:val="0"/>
          <w:sz w:val="22"/>
        </w:rPr>
        <w:t xml:space="preserve"> nicht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Die Schüler </w:t>
      </w:r>
      <w:r>
        <w:rPr>
          <w:rFonts w:ascii="宋体" w:hAnsi="宋体" w:eastAsia="宋体"/>
          <w:b/>
          <w:sz w:val="22"/>
        </w:rPr>
        <w:t>führen</w:t>
      </w:r>
      <w:r>
        <w:rPr>
          <w:rFonts w:ascii="宋体" w:hAnsi="宋体" w:eastAsia="宋体"/>
          <w:b w:val="0"/>
          <w:sz w:val="22"/>
        </w:rPr>
        <w:t xml:space="preserve"> ein Theaterstück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Der </w:t>
      </w:r>
      <w:r>
        <w:rPr>
          <w:rFonts w:ascii="宋体" w:hAnsi="宋体" w:eastAsia="宋体"/>
          <w:b/>
          <w:sz w:val="22"/>
        </w:rPr>
        <w:t>Aufenthalt</w:t>
      </w:r>
      <w:r>
        <w:rPr>
          <w:rFonts w:ascii="宋体" w:hAnsi="宋体" w:eastAsia="宋体"/>
          <w:b w:val="0"/>
          <w:sz w:val="22"/>
        </w:rPr>
        <w:t xml:space="preserve"> in Berlin war schön, aber die Baustelle </w:t>
      </w:r>
      <w:r>
        <w:rPr>
          <w:rFonts w:ascii="宋体" w:hAnsi="宋体" w:eastAsia="宋体"/>
          <w:b/>
          <w:sz w:val="22"/>
        </w:rPr>
        <w:t>hält</w:t>
      </w:r>
      <w:r>
        <w:rPr>
          <w:rFonts w:ascii="宋体" w:hAnsi="宋体" w:eastAsia="宋体"/>
          <w:b w:val="0"/>
          <w:sz w:val="22"/>
        </w:rPr>
        <w:t xml:space="preserve"> den </w:t>
      </w:r>
      <w:r>
        <w:rPr>
          <w:rFonts w:ascii="宋体" w:hAnsi="宋体" w:eastAsia="宋体"/>
          <w:b w:val="0"/>
          <w:sz w:val="22"/>
          <w:highlight w:val="yellow"/>
        </w:rPr>
        <w:t xml:space="preserve">Verkehr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0A32E615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这个人物很难，但是他没有放弃。这个学生演出了一场戏剧。在柏林的短暂停留非常美好，但是施工现场阻碍了交通。</w:t>
      </w:r>
    </w:p>
    <w:p w14:paraId="7B5EE564">
      <w:r>
        <w:rPr>
          <w:rFonts w:ascii="宋体" w:hAnsi="宋体" w:eastAsia="宋体"/>
          <w:b/>
          <w:color w:val="1F4E79"/>
          <w:sz w:val="24"/>
        </w:rPr>
        <w:t>【第 11 段】</w:t>
      </w:r>
    </w:p>
    <w:p w14:paraId="6FD45BA3">
      <w:r>
        <w:rPr>
          <w:rFonts w:ascii="宋体" w:hAnsi="宋体" w:eastAsia="宋体"/>
          <w:b w:val="0"/>
          <w:sz w:val="22"/>
        </w:rPr>
        <w:t xml:space="preserve">Die Universität </w:t>
      </w:r>
      <w:r>
        <w:rPr>
          <w:rFonts w:ascii="宋体" w:hAnsi="宋体" w:eastAsia="宋体"/>
          <w:b/>
          <w:sz w:val="22"/>
        </w:rPr>
        <w:t>nimmt</w:t>
      </w:r>
      <w:r>
        <w:rPr>
          <w:rFonts w:ascii="宋体" w:hAnsi="宋体" w:eastAsia="宋体"/>
          <w:b w:val="0"/>
          <w:sz w:val="22"/>
        </w:rPr>
        <w:t xml:space="preserve"> viele Studenten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Aufnahme</w:t>
      </w:r>
      <w:r>
        <w:rPr>
          <w:rFonts w:ascii="宋体" w:hAnsi="宋体" w:eastAsia="宋体"/>
          <w:b w:val="0"/>
          <w:sz w:val="22"/>
        </w:rPr>
        <w:t xml:space="preserve"> in die Universität ist </w:t>
      </w:r>
      <w:r>
        <w:rPr>
          <w:rFonts w:ascii="宋体" w:hAnsi="宋体" w:eastAsia="宋体"/>
          <w:b w:val="0"/>
          <w:sz w:val="22"/>
          <w:highlight w:val="yellow"/>
        </w:rPr>
        <w:t>schwierig</w:t>
      </w:r>
      <w:r>
        <w:rPr>
          <w:rFonts w:ascii="宋体" w:hAnsi="宋体" w:eastAsia="宋体"/>
          <w:b w:val="0"/>
          <w:sz w:val="22"/>
        </w:rPr>
        <w:t xml:space="preserve">. Sie </w:t>
      </w:r>
      <w:r>
        <w:rPr>
          <w:rFonts w:ascii="宋体" w:hAnsi="宋体" w:eastAsia="宋体"/>
          <w:b/>
          <w:sz w:val="22"/>
        </w:rPr>
        <w:t>passt</w:t>
      </w:r>
      <w:r>
        <w:rPr>
          <w:rFonts w:ascii="宋体" w:hAnsi="宋体" w:eastAsia="宋体"/>
          <w:b w:val="0"/>
          <w:sz w:val="22"/>
        </w:rPr>
        <w:t xml:space="preserve"> auf die Kinder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6A3B677D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大学录取了许多学生。大学的录取是很困难的。她照顾小孩。</w:t>
      </w:r>
    </w:p>
    <w:p w14:paraId="1CF98198">
      <w:r>
        <w:rPr>
          <w:rFonts w:ascii="宋体" w:hAnsi="宋体" w:eastAsia="宋体"/>
          <w:b/>
          <w:color w:val="1F4E79"/>
          <w:sz w:val="24"/>
        </w:rPr>
        <w:t>【第 12 段】</w:t>
      </w:r>
    </w:p>
    <w:p w14:paraId="518C186B">
      <w:r>
        <w:rPr>
          <w:rFonts w:ascii="宋体" w:hAnsi="宋体" w:eastAsia="宋体"/>
          <w:b w:val="0"/>
          <w:sz w:val="22"/>
        </w:rPr>
        <w:t xml:space="preserve">Der Zucker </w:t>
      </w:r>
      <w:r>
        <w:rPr>
          <w:rFonts w:ascii="宋体" w:hAnsi="宋体" w:eastAsia="宋体"/>
          <w:b/>
          <w:sz w:val="22"/>
        </w:rPr>
        <w:t>löst</w:t>
      </w:r>
      <w:r>
        <w:rPr>
          <w:rFonts w:ascii="宋体" w:hAnsi="宋体" w:eastAsia="宋体"/>
          <w:b w:val="0"/>
          <w:sz w:val="22"/>
        </w:rPr>
        <w:t xml:space="preserve"> sich im Wasser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Die Sonne </w:t>
      </w:r>
      <w:r>
        <w:rPr>
          <w:rFonts w:ascii="宋体" w:hAnsi="宋体" w:eastAsia="宋体"/>
          <w:b/>
          <w:sz w:val="22"/>
        </w:rPr>
        <w:t>geht</w:t>
      </w:r>
      <w:r>
        <w:rPr>
          <w:rFonts w:ascii="宋体" w:hAnsi="宋体" w:eastAsia="宋体"/>
          <w:b w:val="0"/>
          <w:sz w:val="22"/>
        </w:rPr>
        <w:t xml:space="preserve"> im Osten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Es </w:t>
      </w:r>
      <w:r>
        <w:rPr>
          <w:rFonts w:ascii="宋体" w:hAnsi="宋体" w:eastAsia="宋体"/>
          <w:b/>
          <w:sz w:val="22"/>
        </w:rPr>
        <w:t>kommen</w:t>
      </w:r>
      <w:r>
        <w:rPr>
          <w:rFonts w:ascii="宋体" w:hAnsi="宋体" w:eastAsia="宋体"/>
          <w:b w:val="0"/>
          <w:sz w:val="22"/>
        </w:rPr>
        <w:t xml:space="preserve"> viele Kosten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29047D28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糖溶解在水里。太阳在东方升起。它产生了许多费用。</w:t>
      </w:r>
    </w:p>
    <w:p w14:paraId="6A903A26">
      <w:r>
        <w:rPr>
          <w:rFonts w:ascii="宋体" w:hAnsi="宋体" w:eastAsia="宋体"/>
          <w:b/>
          <w:color w:val="1F4E79"/>
          <w:sz w:val="24"/>
        </w:rPr>
        <w:t>【第 13 段】</w:t>
      </w:r>
    </w:p>
    <w:p w14:paraId="6DE3BF30">
      <w:r>
        <w:rPr>
          <w:rFonts w:ascii="宋体" w:hAnsi="宋体" w:eastAsia="宋体"/>
          <w:b w:val="0"/>
          <w:sz w:val="22"/>
        </w:rPr>
        <w:t xml:space="preserve">Er </w:t>
      </w:r>
      <w:r>
        <w:rPr>
          <w:rFonts w:ascii="宋体" w:hAnsi="宋体" w:eastAsia="宋体"/>
          <w:b/>
          <w:sz w:val="22"/>
        </w:rPr>
        <w:t>listet</w:t>
      </w:r>
      <w:r>
        <w:rPr>
          <w:rFonts w:ascii="宋体" w:hAnsi="宋体" w:eastAsia="宋体"/>
          <w:b w:val="0"/>
          <w:sz w:val="22"/>
        </w:rPr>
        <w:t xml:space="preserve"> alle Namen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Die Daten werden </w:t>
      </w:r>
      <w:r>
        <w:rPr>
          <w:rFonts w:ascii="宋体" w:hAnsi="宋体" w:eastAsia="宋体"/>
          <w:b/>
          <w:sz w:val="22"/>
        </w:rPr>
        <w:t>aufbereitet</w:t>
      </w:r>
      <w:r>
        <w:rPr>
          <w:rFonts w:ascii="宋体" w:hAnsi="宋体" w:eastAsia="宋体"/>
          <w:b w:val="0"/>
          <w:sz w:val="22"/>
        </w:rPr>
        <w:t xml:space="preserve">. Die Dokumente </w:t>
      </w:r>
      <w:r>
        <w:rPr>
          <w:rFonts w:ascii="宋体" w:hAnsi="宋体" w:eastAsia="宋体"/>
          <w:b/>
          <w:sz w:val="22"/>
        </w:rPr>
        <w:t>liegen</w:t>
      </w:r>
      <w:r>
        <w:rPr>
          <w:rFonts w:ascii="宋体" w:hAnsi="宋体" w:eastAsia="宋体"/>
          <w:b w:val="0"/>
          <w:sz w:val="22"/>
        </w:rPr>
        <w:t xml:space="preserve"> auf dem Tisch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>.</w:t>
      </w:r>
    </w:p>
    <w:p w14:paraId="42B74B63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他列出了许多名字。数据被整理了。文件在桌子上摊开放着。</w:t>
      </w:r>
    </w:p>
    <w:p w14:paraId="2796144E">
      <w:r>
        <w:rPr>
          <w:rFonts w:ascii="宋体" w:hAnsi="宋体" w:eastAsia="宋体"/>
          <w:b/>
          <w:color w:val="1F4E79"/>
          <w:sz w:val="24"/>
        </w:rPr>
        <w:t>【第 14 段】</w:t>
      </w:r>
    </w:p>
    <w:p w14:paraId="3E91B599">
      <w:r>
        <w:rPr>
          <w:rFonts w:ascii="宋体" w:hAnsi="宋体" w:eastAsia="宋体"/>
          <w:b w:val="0"/>
          <w:sz w:val="22"/>
        </w:rPr>
        <w:t xml:space="preserve">Seine </w:t>
      </w:r>
      <w:r>
        <w:rPr>
          <w:rFonts w:ascii="宋体" w:hAnsi="宋体" w:eastAsia="宋体"/>
          <w:b/>
          <w:sz w:val="22"/>
        </w:rPr>
        <w:t>Auffassung</w:t>
      </w:r>
      <w:r>
        <w:rPr>
          <w:rFonts w:ascii="宋体" w:hAnsi="宋体" w:eastAsia="宋体"/>
          <w:b w:val="0"/>
          <w:sz w:val="22"/>
        </w:rPr>
        <w:t xml:space="preserve"> ist klar. Die </w:t>
      </w:r>
      <w:r>
        <w:rPr>
          <w:rFonts w:ascii="宋体" w:hAnsi="宋体" w:eastAsia="宋体"/>
          <w:b/>
          <w:sz w:val="22"/>
        </w:rPr>
        <w:t>Aufklärung</w:t>
      </w:r>
      <w:r>
        <w:rPr>
          <w:rFonts w:ascii="宋体" w:hAnsi="宋体" w:eastAsia="宋体"/>
          <w:b w:val="0"/>
          <w:sz w:val="22"/>
        </w:rPr>
        <w:t xml:space="preserve"> der Frage ist wichtig. Der </w:t>
      </w:r>
      <w:r>
        <w:rPr>
          <w:rFonts w:ascii="宋体" w:hAnsi="宋体" w:eastAsia="宋体"/>
          <w:b/>
          <w:sz w:val="22"/>
        </w:rPr>
        <w:t>Aufbau</w:t>
      </w:r>
      <w:r>
        <w:rPr>
          <w:rFonts w:ascii="宋体" w:hAnsi="宋体" w:eastAsia="宋体"/>
          <w:b w:val="0"/>
          <w:sz w:val="22"/>
        </w:rPr>
        <w:t xml:space="preserve"> des Buches ist logisch.</w:t>
      </w:r>
    </w:p>
    <w:p w14:paraId="54B5A253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我的观点很明确。问题的澄清很重要。书的结构是很有逻辑的。</w:t>
      </w:r>
    </w:p>
    <w:p w14:paraId="55286EC8">
      <w:r>
        <w:rPr>
          <w:rFonts w:ascii="宋体" w:hAnsi="宋体" w:eastAsia="宋体"/>
          <w:b/>
          <w:color w:val="1F4E79"/>
          <w:sz w:val="24"/>
        </w:rPr>
        <w:t>【第 15 段】</w:t>
      </w:r>
    </w:p>
    <w:p w14:paraId="67FDB240">
      <w:r>
        <w:rPr>
          <w:rFonts w:ascii="宋体" w:hAnsi="宋体" w:eastAsia="宋体"/>
          <w:b w:val="0"/>
          <w:sz w:val="22"/>
        </w:rPr>
        <w:t xml:space="preserve">Das </w:t>
      </w:r>
      <w:r>
        <w:rPr>
          <w:rFonts w:ascii="宋体" w:hAnsi="宋体" w:eastAsia="宋体"/>
          <w:b/>
          <w:sz w:val="22"/>
        </w:rPr>
        <w:t>auffällige</w:t>
      </w:r>
      <w:r>
        <w:rPr>
          <w:rFonts w:ascii="宋体" w:hAnsi="宋体" w:eastAsia="宋体"/>
          <w:b w:val="0"/>
          <w:sz w:val="22"/>
        </w:rPr>
        <w:t xml:space="preserve"> Plakat ist </w:t>
      </w:r>
      <w:r>
        <w:rPr>
          <w:rFonts w:ascii="宋体" w:hAnsi="宋体" w:eastAsia="宋体"/>
          <w:b/>
          <w:sz w:val="22"/>
        </w:rPr>
        <w:t>atypisch</w:t>
      </w:r>
      <w:r>
        <w:rPr>
          <w:rFonts w:ascii="宋体" w:hAnsi="宋体" w:eastAsia="宋体"/>
          <w:b w:val="0"/>
          <w:sz w:val="22"/>
        </w:rPr>
        <w:t xml:space="preserve">. Die Kinder sind </w:t>
      </w:r>
      <w:r>
        <w:rPr>
          <w:rFonts w:ascii="宋体" w:hAnsi="宋体" w:eastAsia="宋体"/>
          <w:b/>
          <w:sz w:val="22"/>
        </w:rPr>
        <w:t>aufgeregt</w:t>
      </w:r>
      <w:r>
        <w:rPr>
          <w:rFonts w:ascii="宋体" w:hAnsi="宋体" w:eastAsia="宋体"/>
          <w:b w:val="0"/>
          <w:sz w:val="22"/>
        </w:rPr>
        <w:t xml:space="preserve">. Der Hund </w:t>
      </w:r>
      <w:r>
        <w:rPr>
          <w:rFonts w:ascii="宋体" w:hAnsi="宋体" w:eastAsia="宋体"/>
          <w:b/>
          <w:sz w:val="22"/>
        </w:rPr>
        <w:t>attackiert</w:t>
      </w:r>
      <w:r>
        <w:rPr>
          <w:rFonts w:ascii="宋体" w:hAnsi="宋体" w:eastAsia="宋体"/>
          <w:b w:val="0"/>
          <w:sz w:val="22"/>
        </w:rPr>
        <w:t xml:space="preserve"> den Mann.</w:t>
      </w:r>
    </w:p>
    <w:p w14:paraId="3BC20EC0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这个引人注目的海报并不典型。小孩子很兴奋。狗袭击了那个男人。</w:t>
      </w:r>
    </w:p>
    <w:p w14:paraId="42F4E5B1">
      <w:r>
        <w:rPr>
          <w:rFonts w:ascii="宋体" w:hAnsi="宋体" w:eastAsia="宋体"/>
          <w:b/>
          <w:color w:val="1F4E79"/>
          <w:sz w:val="24"/>
        </w:rPr>
        <w:t>【第 16 段】</w:t>
      </w:r>
    </w:p>
    <w:p w14:paraId="7D04AA6E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2"/>
        </w:rPr>
        <w:t xml:space="preserve">Sie helfen </w:t>
      </w:r>
      <w:r>
        <w:rPr>
          <w:rFonts w:ascii="宋体" w:hAnsi="宋体" w:eastAsia="宋体"/>
          <w:b/>
          <w:sz w:val="22"/>
        </w:rPr>
        <w:t>aufeinander</w:t>
      </w:r>
      <w:r>
        <w:rPr>
          <w:rFonts w:ascii="宋体" w:hAnsi="宋体" w:eastAsia="宋体"/>
          <w:b w:val="0"/>
          <w:sz w:val="22"/>
        </w:rPr>
        <w:t xml:space="preserve">. Er </w:t>
      </w:r>
      <w:r>
        <w:rPr>
          <w:rFonts w:ascii="宋体" w:hAnsi="宋体" w:eastAsia="宋体"/>
          <w:b/>
          <w:sz w:val="22"/>
        </w:rPr>
        <w:t>drückt</w:t>
      </w:r>
      <w:r>
        <w:rPr>
          <w:rFonts w:ascii="宋体" w:hAnsi="宋体" w:eastAsia="宋体"/>
          <w:b w:val="0"/>
          <w:sz w:val="22"/>
        </w:rPr>
        <w:t xml:space="preserve"> ihr seine Meinung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Anzahl</w:t>
      </w:r>
      <w:r>
        <w:rPr>
          <w:rFonts w:ascii="宋体" w:hAnsi="宋体" w:eastAsia="宋体"/>
          <w:b w:val="0"/>
          <w:sz w:val="22"/>
        </w:rPr>
        <w:t xml:space="preserve"> der Gäste wird </w:t>
      </w:r>
      <w:r>
        <w:rPr>
          <w:rFonts w:ascii="宋体" w:hAnsi="宋体" w:eastAsia="宋体"/>
          <w:b/>
          <w:sz w:val="22"/>
        </w:rPr>
        <w:t>angezeigt</w:t>
      </w:r>
      <w:r>
        <w:rPr>
          <w:rFonts w:ascii="宋体" w:hAnsi="宋体" w:eastAsia="宋体"/>
          <w:b w:val="0"/>
          <w:sz w:val="22"/>
        </w:rPr>
        <w:t xml:space="preserve">. Die </w:t>
      </w:r>
      <w:r>
        <w:rPr>
          <w:rFonts w:ascii="宋体" w:hAnsi="宋体" w:eastAsia="宋体"/>
          <w:b/>
          <w:sz w:val="22"/>
        </w:rPr>
        <w:t>Anzeige</w:t>
      </w:r>
      <w:r>
        <w:rPr>
          <w:rFonts w:ascii="宋体" w:hAnsi="宋体" w:eastAsia="宋体"/>
          <w:b w:val="0"/>
          <w:sz w:val="22"/>
        </w:rPr>
        <w:t xml:space="preserve"> in der Zeitung ist teuer.</w:t>
      </w:r>
    </w:p>
    <w:p w14:paraId="6B55B853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他们互相帮助。他把他的观点强加给她。客人的数量被展示出来。报纸上的广告很昂贵。</w:t>
      </w:r>
    </w:p>
    <w:p w14:paraId="34D64830">
      <w:r>
        <w:rPr>
          <w:rFonts w:ascii="宋体" w:hAnsi="宋体" w:eastAsia="宋体"/>
          <w:b/>
          <w:color w:val="1F4E79"/>
          <w:sz w:val="24"/>
        </w:rPr>
        <w:t>【第 17 段】</w:t>
      </w:r>
    </w:p>
    <w:p w14:paraId="6F556C7D">
      <w:r>
        <w:rPr>
          <w:rFonts w:ascii="宋体" w:hAnsi="宋体" w:eastAsia="宋体"/>
          <w:b w:val="0"/>
          <w:sz w:val="22"/>
        </w:rPr>
        <w:t xml:space="preserve">Er </w:t>
      </w:r>
      <w:r>
        <w:rPr>
          <w:rFonts w:ascii="宋体" w:hAnsi="宋体" w:eastAsia="宋体"/>
          <w:b/>
          <w:sz w:val="22"/>
        </w:rPr>
        <w:t>wendet</w:t>
      </w:r>
      <w:r>
        <w:rPr>
          <w:rFonts w:ascii="宋体" w:hAnsi="宋体" w:eastAsia="宋体"/>
          <w:b w:val="0"/>
          <w:sz w:val="22"/>
        </w:rPr>
        <w:t xml:space="preserve"> eine neue Methode </w:t>
      </w:r>
      <w:r>
        <w:rPr>
          <w:rFonts w:ascii="宋体" w:hAnsi="宋体" w:eastAsia="宋体"/>
          <w:b/>
          <w:sz w:val="22"/>
        </w:rPr>
        <w:t>an</w:t>
      </w:r>
      <w:r>
        <w:rPr>
          <w:rFonts w:ascii="宋体" w:hAnsi="宋体" w:eastAsia="宋体"/>
          <w:b w:val="0"/>
          <w:sz w:val="22"/>
        </w:rPr>
        <w:t xml:space="preserve">. Der </w:t>
      </w:r>
      <w:r>
        <w:rPr>
          <w:rFonts w:ascii="宋体" w:hAnsi="宋体" w:eastAsia="宋体"/>
          <w:b/>
          <w:sz w:val="22"/>
        </w:rPr>
        <w:t>Apparat</w:t>
      </w:r>
      <w:r>
        <w:rPr>
          <w:rFonts w:ascii="宋体" w:hAnsi="宋体" w:eastAsia="宋体"/>
          <w:b w:val="0"/>
          <w:sz w:val="22"/>
        </w:rPr>
        <w:t xml:space="preserve"> funktioniert gut. Die </w:t>
      </w:r>
      <w:r>
        <w:rPr>
          <w:rFonts w:ascii="宋体" w:hAnsi="宋体" w:eastAsia="宋体"/>
          <w:b/>
          <w:sz w:val="22"/>
        </w:rPr>
        <w:t>Arbeit</w:t>
      </w:r>
      <w:r>
        <w:rPr>
          <w:rFonts w:ascii="宋体" w:hAnsi="宋体" w:eastAsia="宋体"/>
          <w:b w:val="0"/>
          <w:sz w:val="22"/>
        </w:rPr>
        <w:t xml:space="preserve"> ist </w:t>
      </w:r>
      <w:r>
        <w:rPr>
          <w:rFonts w:ascii="宋体" w:hAnsi="宋体" w:eastAsia="宋体"/>
          <w:b/>
          <w:sz w:val="22"/>
        </w:rPr>
        <w:t>anstrengend</w:t>
      </w:r>
      <w:r>
        <w:rPr>
          <w:rFonts w:ascii="宋体" w:hAnsi="宋体" w:eastAsia="宋体"/>
          <w:b w:val="0"/>
          <w:sz w:val="22"/>
        </w:rPr>
        <w:t xml:space="preserve">, aber er hat eine eigene </w:t>
      </w:r>
      <w:r>
        <w:rPr>
          <w:rFonts w:ascii="宋体" w:hAnsi="宋体" w:eastAsia="宋体"/>
          <w:b/>
          <w:sz w:val="22"/>
        </w:rPr>
        <w:t>Art</w:t>
      </w:r>
      <w:r>
        <w:rPr>
          <w:rFonts w:ascii="宋体" w:hAnsi="宋体" w:eastAsia="宋体"/>
          <w:b w:val="0"/>
          <w:sz w:val="22"/>
        </w:rPr>
        <w:t xml:space="preserve"> zu arbeiten. Der </w:t>
      </w:r>
      <w:r>
        <w:rPr>
          <w:rFonts w:ascii="宋体" w:hAnsi="宋体" w:eastAsia="宋体"/>
          <w:b/>
          <w:sz w:val="22"/>
        </w:rPr>
        <w:t>Artgenosse</w:t>
      </w:r>
      <w:r>
        <w:rPr>
          <w:rFonts w:ascii="宋体" w:hAnsi="宋体" w:eastAsia="宋体"/>
          <w:b w:val="0"/>
          <w:sz w:val="22"/>
        </w:rPr>
        <w:t xml:space="preserve"> des </w:t>
      </w:r>
      <w:r>
        <w:rPr>
          <w:rFonts w:ascii="宋体" w:hAnsi="宋体" w:eastAsia="宋体"/>
          <w:b w:val="0"/>
          <w:sz w:val="22"/>
          <w:highlight w:val="yellow"/>
        </w:rPr>
        <w:t xml:space="preserve">Affen </w:t>
      </w:r>
      <w:r>
        <w:rPr>
          <w:rFonts w:ascii="宋体" w:hAnsi="宋体" w:eastAsia="宋体"/>
          <w:b w:val="0"/>
          <w:sz w:val="22"/>
        </w:rPr>
        <w:t xml:space="preserve">lebt im </w:t>
      </w:r>
      <w:r>
        <w:rPr>
          <w:rFonts w:ascii="宋体" w:hAnsi="宋体" w:eastAsia="宋体"/>
          <w:b w:val="0"/>
          <w:sz w:val="22"/>
          <w:highlight w:val="yellow"/>
        </w:rPr>
        <w:t>Wald</w:t>
      </w:r>
      <w:r>
        <w:rPr>
          <w:rFonts w:ascii="宋体" w:hAnsi="宋体" w:eastAsia="宋体"/>
          <w:b w:val="0"/>
          <w:sz w:val="22"/>
        </w:rPr>
        <w:t>.</w:t>
      </w:r>
    </w:p>
    <w:p w14:paraId="318B42E0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他应用了他的新方法。这个设备很好地运行。这个工作很累人，但是他有他自己的工作方式。猴子的同类生活在树林里</w:t>
      </w:r>
    </w:p>
    <w:p w14:paraId="5A4E89CE">
      <w:r>
        <w:rPr>
          <w:rFonts w:ascii="宋体" w:hAnsi="宋体" w:eastAsia="宋体"/>
          <w:b/>
          <w:color w:val="1F4E79"/>
          <w:sz w:val="24"/>
        </w:rPr>
        <w:t>【第 18 段】</w:t>
      </w:r>
    </w:p>
    <w:p w14:paraId="54F37F5F">
      <w:r>
        <w:rPr>
          <w:rFonts w:ascii="宋体" w:hAnsi="宋体" w:eastAsia="宋体"/>
          <w:b w:val="0"/>
          <w:sz w:val="22"/>
        </w:rPr>
        <w:t xml:space="preserve">Der </w:t>
      </w:r>
      <w:r>
        <w:rPr>
          <w:rFonts w:ascii="宋体" w:hAnsi="宋体" w:eastAsia="宋体"/>
          <w:b/>
          <w:sz w:val="22"/>
        </w:rPr>
        <w:t>Artikel</w:t>
      </w:r>
      <w:r>
        <w:rPr>
          <w:rFonts w:ascii="宋体" w:hAnsi="宋体" w:eastAsia="宋体"/>
          <w:b w:val="0"/>
          <w:sz w:val="22"/>
        </w:rPr>
        <w:t xml:space="preserve"> ist interessant. </w:t>
      </w:r>
      <w:r>
        <w:rPr>
          <w:rFonts w:ascii="宋体" w:hAnsi="宋体" w:eastAsia="宋体"/>
          <w:b/>
          <w:sz w:val="22"/>
        </w:rPr>
        <w:t>Auch</w:t>
      </w:r>
      <w:r>
        <w:rPr>
          <w:rFonts w:ascii="宋体" w:hAnsi="宋体" w:eastAsia="宋体"/>
          <w:b w:val="0"/>
          <w:sz w:val="22"/>
        </w:rPr>
        <w:t xml:space="preserve"> sie liest ihn. Das Buch liegt </w:t>
      </w:r>
      <w:r>
        <w:rPr>
          <w:rFonts w:ascii="宋体" w:hAnsi="宋体" w:eastAsia="宋体"/>
          <w:b/>
          <w:sz w:val="22"/>
        </w:rPr>
        <w:t>auf</w:t>
      </w:r>
      <w:r>
        <w:rPr>
          <w:rFonts w:ascii="宋体" w:hAnsi="宋体" w:eastAsia="宋体"/>
          <w:b w:val="0"/>
          <w:sz w:val="22"/>
        </w:rPr>
        <w:t xml:space="preserve"> dem Tisch.</w:t>
      </w:r>
    </w:p>
    <w:p w14:paraId="0D60CDA7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翻译：</w:t>
      </w:r>
      <w:r>
        <w:rPr>
          <w:rFonts w:hint="eastAsia" w:ascii="宋体" w:hAnsi="宋体"/>
          <w:b w:val="0"/>
          <w:sz w:val="21"/>
          <w:lang w:val="en-US" w:eastAsia="zh-CN"/>
        </w:rPr>
        <w:t>这个文章很有趣。她也在读他。书放在桌子上。</w:t>
      </w:r>
      <w:bookmarkStart w:id="0" w:name="_GoBack"/>
      <w:bookmarkEnd w:id="0"/>
    </w:p>
    <w:p w14:paraId="4321AB46">
      <w:r>
        <w:br w:type="page"/>
      </w:r>
    </w:p>
    <w:p w14:paraId="42AA4237">
      <w:r>
        <w:rPr>
          <w:rFonts w:ascii="黑体" w:hAnsi="黑体" w:eastAsia="黑体"/>
          <w:b/>
          <w:color w:val="C00000"/>
          <w:sz w:val="32"/>
        </w:rPr>
        <w:t>参考答案与解析</w:t>
      </w:r>
    </w:p>
    <w:p w14:paraId="3EF4EF65">
      <w:r>
        <w:rPr>
          <w:rFonts w:ascii="宋体" w:hAnsi="宋体" w:eastAsia="宋体"/>
          <w:b/>
          <w:sz w:val="22"/>
        </w:rPr>
        <w:t>第 1 段：</w:t>
      </w:r>
    </w:p>
    <w:p w14:paraId="34B99702">
      <w:r>
        <w:rPr>
          <w:rFonts w:ascii="宋体" w:hAnsi="宋体" w:eastAsia="宋体"/>
          <w:b w:val="0"/>
          <w:sz w:val="22"/>
        </w:rPr>
        <w:t>建筑师在一间办公室工作。他的工作岗位很现代，工作氛围很舒适。许多工人没有工作许可，因此处于失业状态。失业是劳动力市场上的一个大问题。</w:t>
      </w:r>
    </w:p>
    <w:p w14:paraId="3BC68216">
      <w:r>
        <w:rPr>
          <w:rFonts w:ascii="宋体" w:hAnsi="宋体" w:eastAsia="宋体"/>
          <w:b w:val="0"/>
          <w:color w:val="008000"/>
          <w:sz w:val="20"/>
        </w:rPr>
        <w:t>重点：arbeitslos(失业的，形容词) ↔ die Arbeitslose(失业者，名词，注意大小写)。auf dem Arbeitsmarkt 用第三格（介词 auf + Dat 表位置）。</w:t>
      </w:r>
    </w:p>
    <w:p w14:paraId="03A719B4">
      <w:r>
        <w:rPr>
          <w:rFonts w:ascii="宋体" w:hAnsi="宋体" w:eastAsia="宋体"/>
          <w:b/>
          <w:sz w:val="22"/>
        </w:rPr>
        <w:t>第 2 段：</w:t>
      </w:r>
    </w:p>
    <w:p w14:paraId="57418C16">
      <w:r>
        <w:rPr>
          <w:rFonts w:ascii="宋体" w:hAnsi="宋体" w:eastAsia="宋体"/>
          <w:b w:val="0"/>
          <w:sz w:val="22"/>
        </w:rPr>
        <w:t>他的工作领域很大，工作方式高效。他拿到不错的工资。一些失业者正在寻找新的工作岗位。公司里有明确的分工，每个职责范围都有精确的定义。</w:t>
      </w:r>
    </w:p>
    <w:p w14:paraId="299B3DC7">
      <w:r>
        <w:rPr>
          <w:rFonts w:ascii="宋体" w:hAnsi="宋体" w:eastAsia="宋体"/>
          <w:b w:val="0"/>
          <w:color w:val="008000"/>
          <w:sz w:val="20"/>
        </w:rPr>
        <w:t>重点：Arbeitslose 是形容词名物化，复数 die Arbeitslosen。Aufgabenteilung/Aufgabengebiet 为 B2 书面词汇。</w:t>
      </w:r>
    </w:p>
    <w:p w14:paraId="495443B3">
      <w:r>
        <w:rPr>
          <w:rFonts w:ascii="宋体" w:hAnsi="宋体" w:eastAsia="宋体"/>
          <w:b/>
          <w:sz w:val="22"/>
        </w:rPr>
        <w:t>第 3 段：</w:t>
      </w:r>
    </w:p>
    <w:p w14:paraId="06455FA5">
      <w:r>
        <w:rPr>
          <w:rFonts w:ascii="宋体" w:hAnsi="宋体" w:eastAsia="宋体"/>
          <w:b w:val="0"/>
          <w:sz w:val="22"/>
        </w:rPr>
        <w:t>女天文学家和男天文学家在观察大气层。没有氧气，呼吸就不可能进行。原子能是有争议的，因为许多核电站和核反应堆都很危险。原子弹是一个巨大的威胁。</w:t>
      </w:r>
    </w:p>
    <w:p w14:paraId="78ECA18B">
      <w:r>
        <w:rPr>
          <w:rFonts w:ascii="宋体" w:hAnsi="宋体" w:eastAsia="宋体"/>
          <w:b w:val="0"/>
          <w:color w:val="008000"/>
          <w:sz w:val="20"/>
        </w:rPr>
        <w:t>重点：umstritten(有争议的) 由动词 umstreiten 而来。Atomkraftwerk = Atom(原子) + Kraft(力) + Werk(厂)。</w:t>
      </w:r>
    </w:p>
    <w:p w14:paraId="3FB1EE26">
      <w:r>
        <w:rPr>
          <w:rFonts w:ascii="宋体" w:hAnsi="宋体" w:eastAsia="宋体"/>
          <w:b/>
          <w:sz w:val="22"/>
        </w:rPr>
        <w:t>第 4 段：</w:t>
      </w:r>
    </w:p>
    <w:p w14:paraId="4616DC29">
      <w:r>
        <w:rPr>
          <w:rFonts w:ascii="宋体" w:hAnsi="宋体" w:eastAsia="宋体"/>
          <w:b w:val="0"/>
          <w:sz w:val="22"/>
        </w:rPr>
        <w:t>医生在一家诊所工作。病人胳膊疼痛，并且呼吸不畅。他的呼吸很沉重。他在药店买药。</w:t>
      </w:r>
    </w:p>
    <w:p w14:paraId="0A5EE2E6">
      <w:r>
        <w:rPr>
          <w:rFonts w:ascii="宋体" w:hAnsi="宋体" w:eastAsia="宋体"/>
          <w:b w:val="0"/>
          <w:color w:val="008000"/>
          <w:sz w:val="20"/>
        </w:rPr>
        <w:t>重点：Schmerzen am Arm（胳膊疼，an + Dat）。atmen 变位：er atmet（词尾 -men 前保留 e）。</w:t>
      </w:r>
    </w:p>
    <w:p w14:paraId="5A5B2CB8">
      <w:r>
        <w:rPr>
          <w:rFonts w:ascii="宋体" w:hAnsi="宋体" w:eastAsia="宋体"/>
          <w:b/>
          <w:sz w:val="22"/>
        </w:rPr>
        <w:t>第 5 段：</w:t>
      </w:r>
    </w:p>
    <w:p w14:paraId="7B1977F8">
      <w:r>
        <w:rPr>
          <w:rFonts w:ascii="宋体" w:hAnsi="宋体" w:eastAsia="宋体"/>
          <w:b w:val="0"/>
          <w:sz w:val="22"/>
        </w:rPr>
        <w:t>对同事那傲慢态度的恼怒非常强烈。他非常恼火，很生气。这个男人很贫穷，但他努力工作，而且并不傲慢。</w:t>
      </w:r>
    </w:p>
    <w:p w14:paraId="013ED843">
      <w:r>
        <w:rPr>
          <w:rFonts w:ascii="宋体" w:hAnsi="宋体" w:eastAsia="宋体"/>
          <w:b w:val="0"/>
          <w:color w:val="008000"/>
          <w:sz w:val="20"/>
        </w:rPr>
        <w:t>重点：ärgern(使恼怒) 反身用法 sich ärgern(生气)。arg 在此作程度副词「很、非常」（偏口语）。</w:t>
      </w:r>
    </w:p>
    <w:p w14:paraId="172BF84C">
      <w:r>
        <w:rPr>
          <w:rFonts w:ascii="宋体" w:hAnsi="宋体" w:eastAsia="宋体"/>
          <w:b/>
          <w:sz w:val="22"/>
        </w:rPr>
        <w:t>第 6 段：</w:t>
      </w:r>
    </w:p>
    <w:p w14:paraId="637248EF">
      <w:r>
        <w:rPr>
          <w:rFonts w:ascii="宋体" w:hAnsi="宋体" w:eastAsia="宋体"/>
          <w:b w:val="0"/>
          <w:sz w:val="22"/>
        </w:rPr>
        <w:t>他提交了避难申请。律师回答了他的问题。这个答复很重要。他出席了会议。</w:t>
      </w:r>
    </w:p>
    <w:p w14:paraId="1256B317">
      <w:r>
        <w:rPr>
          <w:rFonts w:ascii="宋体" w:hAnsi="宋体" w:eastAsia="宋体"/>
          <w:b w:val="0"/>
          <w:color w:val="008000"/>
          <w:sz w:val="20"/>
        </w:rPr>
        <w:t>重点：einen Antrag stellen(提出申请)，auf + Akk。auf Fragen antworten(回答问题)。anwesend ↔ abwesend(缺席的)。</w:t>
      </w:r>
    </w:p>
    <w:p w14:paraId="13702386">
      <w:r>
        <w:rPr>
          <w:rFonts w:ascii="宋体" w:hAnsi="宋体" w:eastAsia="宋体"/>
          <w:b/>
          <w:sz w:val="22"/>
        </w:rPr>
        <w:t>第 7 段：</w:t>
      </w:r>
    </w:p>
    <w:p w14:paraId="60F6CD83">
      <w:r>
        <w:rPr>
          <w:rFonts w:ascii="宋体" w:hAnsi="宋体" w:eastAsia="宋体"/>
          <w:b w:val="0"/>
          <w:sz w:val="22"/>
        </w:rPr>
        <w:t>他打开灯，穿上西装。他在公寓里吃了一个苹果和一个杏。他胃口很好。</w:t>
      </w:r>
    </w:p>
    <w:p w14:paraId="1BE42CF6">
      <w:r>
        <w:rPr>
          <w:rFonts w:ascii="宋体" w:hAnsi="宋体" w:eastAsia="宋体"/>
          <w:b w:val="0"/>
          <w:color w:val="008000"/>
          <w:sz w:val="20"/>
        </w:rPr>
        <w:t>重点：das Licht anmachen(开灯)，anziehen(穿衣，可分动词)。einen großen Appetit haben(胃口好)。</w:t>
      </w:r>
    </w:p>
    <w:p w14:paraId="625FC08E">
      <w:r>
        <w:rPr>
          <w:rFonts w:ascii="宋体" w:hAnsi="宋体" w:eastAsia="宋体"/>
          <w:b/>
          <w:sz w:val="22"/>
        </w:rPr>
        <w:t>第 8 段：</w:t>
      </w:r>
    </w:p>
    <w:p w14:paraId="3D13A1ED">
      <w:r>
        <w:rPr>
          <w:rFonts w:ascii="宋体" w:hAnsi="宋体" w:eastAsia="宋体"/>
          <w:b w:val="0"/>
          <w:sz w:val="22"/>
        </w:rPr>
        <w:t>他打开窗户。然后他停止了工作。他捡起书，并给手机充电。</w:t>
      </w:r>
    </w:p>
    <w:p w14:paraId="19198F3A">
      <w:r>
        <w:rPr>
          <w:rFonts w:ascii="宋体" w:hAnsi="宋体" w:eastAsia="宋体"/>
          <w:b w:val="0"/>
          <w:color w:val="008000"/>
          <w:sz w:val="20"/>
        </w:rPr>
        <w:t>重点：四组可分动词 aufmachen/aufhören/aufheben/aufladen。aufhören zu arbeiten = 停止工作。</w:t>
      </w:r>
    </w:p>
    <w:p w14:paraId="70CEA804">
      <w:r>
        <w:rPr>
          <w:rFonts w:ascii="宋体" w:hAnsi="宋体" w:eastAsia="宋体"/>
          <w:b/>
          <w:sz w:val="22"/>
        </w:rPr>
        <w:t>第 9 段：</w:t>
      </w:r>
    </w:p>
    <w:p w14:paraId="4C2251DE">
      <w:r>
        <w:rPr>
          <w:rFonts w:ascii="宋体" w:hAnsi="宋体" w:eastAsia="宋体"/>
          <w:b w:val="0"/>
          <w:sz w:val="22"/>
        </w:rPr>
        <w:t>老板的要求很明确。他要求所有人集中注意力。她因成绩出色而引人注目。</w:t>
      </w:r>
    </w:p>
    <w:p w14:paraId="648EFD36">
      <w:r>
        <w:rPr>
          <w:rFonts w:ascii="宋体" w:hAnsi="宋体" w:eastAsia="宋体"/>
          <w:b w:val="0"/>
          <w:color w:val="008000"/>
          <w:sz w:val="20"/>
        </w:rPr>
        <w:t>重点：jn. zu etw. auffordern(要求某人做某事)。auffallen durch + Akk(因……引人注目)。</w:t>
      </w:r>
    </w:p>
    <w:p w14:paraId="1D5BA257">
      <w:r>
        <w:rPr>
          <w:rFonts w:ascii="宋体" w:hAnsi="宋体" w:eastAsia="宋体"/>
          <w:b/>
          <w:sz w:val="22"/>
        </w:rPr>
        <w:t>第 10 段：</w:t>
      </w:r>
    </w:p>
    <w:p w14:paraId="0508802C">
      <w:r>
        <w:rPr>
          <w:rFonts w:ascii="宋体" w:hAnsi="宋体" w:eastAsia="宋体"/>
          <w:b w:val="0"/>
          <w:sz w:val="22"/>
        </w:rPr>
        <w:t>任务很困难，但他没有放弃。学生们上演了一部戏剧。在柏林的停留很愉快，但是工地挡住了交通。</w:t>
      </w:r>
    </w:p>
    <w:p w14:paraId="5BA011E0">
      <w:r>
        <w:rPr>
          <w:rFonts w:ascii="宋体" w:hAnsi="宋体" w:eastAsia="宋体"/>
          <w:b w:val="0"/>
          <w:color w:val="008000"/>
          <w:sz w:val="20"/>
        </w:rPr>
        <w:t>重点：nicht aufgeben(不放弃)。ein Theaterstück aufführen(上演戏剧)。den Verkehr aufhalten(挡交通)。</w:t>
      </w:r>
    </w:p>
    <w:p w14:paraId="55ED7E00">
      <w:r>
        <w:rPr>
          <w:rFonts w:ascii="宋体" w:hAnsi="宋体" w:eastAsia="宋体"/>
          <w:b/>
          <w:sz w:val="22"/>
        </w:rPr>
        <w:t>第 11 段：</w:t>
      </w:r>
    </w:p>
    <w:p w14:paraId="019F0C72">
      <w:r>
        <w:rPr>
          <w:rFonts w:ascii="宋体" w:hAnsi="宋体" w:eastAsia="宋体"/>
          <w:b w:val="0"/>
          <w:sz w:val="22"/>
        </w:rPr>
        <w:t>大学录取了许多学生。进入这所大学很困难。她照看孩子们。</w:t>
      </w:r>
    </w:p>
    <w:p w14:paraId="27ED6500">
      <w:r>
        <w:rPr>
          <w:rFonts w:ascii="宋体" w:hAnsi="宋体" w:eastAsia="宋体"/>
          <w:b w:val="0"/>
          <w:color w:val="008000"/>
          <w:sz w:val="20"/>
        </w:rPr>
        <w:t>重点：Studenten aufnehmen(录取学生)。die Aufnahme in + Akk(进入……)。auf die Kinder aufpassen(照看孩子)。</w:t>
      </w:r>
    </w:p>
    <w:p w14:paraId="1413F77A">
      <w:r>
        <w:rPr>
          <w:rFonts w:ascii="宋体" w:hAnsi="宋体" w:eastAsia="宋体"/>
          <w:b/>
          <w:sz w:val="22"/>
        </w:rPr>
        <w:t>第 12 段：</w:t>
      </w:r>
    </w:p>
    <w:p w14:paraId="20CBEA9D">
      <w:r>
        <w:rPr>
          <w:rFonts w:ascii="宋体" w:hAnsi="宋体" w:eastAsia="宋体"/>
          <w:b w:val="0"/>
          <w:sz w:val="22"/>
        </w:rPr>
        <w:t>糖在水中溶解了。太阳从东方升起。产生了许多费用。</w:t>
      </w:r>
    </w:p>
    <w:p w14:paraId="0DB86B68">
      <w:r>
        <w:rPr>
          <w:rFonts w:ascii="宋体" w:hAnsi="宋体" w:eastAsia="宋体"/>
          <w:b w:val="0"/>
          <w:color w:val="008000"/>
          <w:sz w:val="20"/>
        </w:rPr>
        <w:t>重点：sich in etw. auflösen(溶解于……)。aufgehen 表「升起」用 sein。Kosten kommen auf = 费用产生。</w:t>
      </w:r>
    </w:p>
    <w:p w14:paraId="1C2CD01A">
      <w:r>
        <w:rPr>
          <w:rFonts w:ascii="宋体" w:hAnsi="宋体" w:eastAsia="宋体"/>
          <w:b/>
          <w:sz w:val="22"/>
        </w:rPr>
        <w:t>第 13 段：</w:t>
      </w:r>
    </w:p>
    <w:p w14:paraId="37B6D1D9">
      <w:r>
        <w:rPr>
          <w:rFonts w:ascii="宋体" w:hAnsi="宋体" w:eastAsia="宋体"/>
          <w:b w:val="0"/>
          <w:sz w:val="22"/>
        </w:rPr>
        <w:t>他列出了所有的名字。数据被整理好了。文件摊开放在桌子上。</w:t>
      </w:r>
    </w:p>
    <w:p w14:paraId="39705738">
      <w:r>
        <w:rPr>
          <w:rFonts w:ascii="宋体" w:hAnsi="宋体" w:eastAsia="宋体"/>
          <w:b w:val="0"/>
          <w:color w:val="008000"/>
          <w:sz w:val="20"/>
        </w:rPr>
        <w:t>重点：auflisten(列出，B2)、aufbereiten(整理数据)、aufliegen(摊放，书面·少用) 三词辨析。</w:t>
      </w:r>
    </w:p>
    <w:p w14:paraId="0BF1823A">
      <w:r>
        <w:rPr>
          <w:rFonts w:ascii="宋体" w:hAnsi="宋体" w:eastAsia="宋体"/>
          <w:b/>
          <w:sz w:val="22"/>
        </w:rPr>
        <w:t>第 14 段：</w:t>
      </w:r>
    </w:p>
    <w:p w14:paraId="4267902E">
      <w:r>
        <w:rPr>
          <w:rFonts w:ascii="宋体" w:hAnsi="宋体" w:eastAsia="宋体"/>
          <w:b w:val="0"/>
          <w:sz w:val="22"/>
        </w:rPr>
        <w:t>他的观点很明确。澄清这个问题很重要。这本书的结构很有逻辑。</w:t>
      </w:r>
    </w:p>
    <w:p w14:paraId="78E45047">
      <w:r>
        <w:rPr>
          <w:rFonts w:ascii="宋体" w:hAnsi="宋体" w:eastAsia="宋体"/>
          <w:b w:val="0"/>
          <w:color w:val="008000"/>
          <w:sz w:val="20"/>
        </w:rPr>
        <w:t>重点：Auffassung(观点) / Aufklärung(澄清) / Aufbau(结构) 三个 B2 名词，注意结尾不同。</w:t>
      </w:r>
    </w:p>
    <w:p w14:paraId="2B2154EB">
      <w:r>
        <w:rPr>
          <w:rFonts w:ascii="宋体" w:hAnsi="宋体" w:eastAsia="宋体"/>
          <w:b/>
          <w:sz w:val="22"/>
        </w:rPr>
        <w:t>第 15 段：</w:t>
      </w:r>
    </w:p>
    <w:p w14:paraId="23EF349F">
      <w:r>
        <w:rPr>
          <w:rFonts w:ascii="宋体" w:hAnsi="宋体" w:eastAsia="宋体"/>
          <w:b w:val="0"/>
          <w:sz w:val="22"/>
        </w:rPr>
        <w:t>这张显眼的海报很不寻常。孩子们很激动。那只狗攻击了那个男人。</w:t>
      </w:r>
    </w:p>
    <w:p w14:paraId="2F024E5F">
      <w:r>
        <w:rPr>
          <w:rFonts w:ascii="宋体" w:hAnsi="宋体" w:eastAsia="宋体"/>
          <w:b w:val="0"/>
          <w:color w:val="008000"/>
          <w:sz w:val="20"/>
        </w:rPr>
        <w:t>重点：auffällig(显眼的) ↔ auffallen(引人注目，动词)。atypisch = a- + typisch。</w:t>
      </w:r>
    </w:p>
    <w:p w14:paraId="3F69279B">
      <w:r>
        <w:rPr>
          <w:rFonts w:ascii="宋体" w:hAnsi="宋体" w:eastAsia="宋体"/>
          <w:b/>
          <w:sz w:val="22"/>
        </w:rPr>
        <w:t>第 16 段：</w:t>
      </w:r>
    </w:p>
    <w:p w14:paraId="55E61311">
      <w:r>
        <w:rPr>
          <w:rFonts w:ascii="宋体" w:hAnsi="宋体" w:eastAsia="宋体"/>
          <w:b w:val="0"/>
          <w:sz w:val="22"/>
        </w:rPr>
        <w:t>他们互相帮助。他把自己的意见强加给她。客人的数量被显示出来。报纸上的那则广告很贵。</w:t>
      </w:r>
    </w:p>
    <w:p w14:paraId="5F8CA63A">
      <w:r>
        <w:rPr>
          <w:rFonts w:ascii="宋体" w:hAnsi="宋体" w:eastAsia="宋体"/>
          <w:b w:val="0"/>
          <w:color w:val="008000"/>
          <w:sz w:val="20"/>
        </w:rPr>
        <w:t>重点：einander = 互相。jm. etw. aufdrücken(把……强加给某人)。die Anzahl der Gäste。</w:t>
      </w:r>
    </w:p>
    <w:p w14:paraId="259F497E">
      <w:r>
        <w:rPr>
          <w:rFonts w:ascii="宋体" w:hAnsi="宋体" w:eastAsia="宋体"/>
          <w:b/>
          <w:sz w:val="22"/>
        </w:rPr>
        <w:t>第 17 段：</w:t>
      </w:r>
    </w:p>
    <w:p w14:paraId="6646E863">
      <w:r>
        <w:rPr>
          <w:rFonts w:ascii="宋体" w:hAnsi="宋体" w:eastAsia="宋体"/>
          <w:b w:val="0"/>
          <w:sz w:val="22"/>
        </w:rPr>
        <w:t>他运用了一种新方法。这台机器运转良好。这份工作很辛苦，但他有自己的一套工作方式。猴子的同类生活在森林里。</w:t>
      </w:r>
    </w:p>
    <w:p w14:paraId="32370A84">
      <w:r>
        <w:rPr>
          <w:rFonts w:ascii="宋体" w:hAnsi="宋体" w:eastAsia="宋体"/>
          <w:b w:val="0"/>
          <w:color w:val="008000"/>
          <w:sz w:val="20"/>
        </w:rPr>
        <w:t>重点：anwenden(运用) → wandte/wendete an。Art zu arbeiten = 工作方式。der Artgenosse = 同类(生物)。</w:t>
      </w:r>
    </w:p>
    <w:p w14:paraId="1B9244D2">
      <w:r>
        <w:rPr>
          <w:rFonts w:ascii="宋体" w:hAnsi="宋体" w:eastAsia="宋体"/>
          <w:b/>
          <w:sz w:val="22"/>
        </w:rPr>
        <w:t>第 18 段：</w:t>
      </w:r>
    </w:p>
    <w:p w14:paraId="4F0A0D0F">
      <w:r>
        <w:rPr>
          <w:rFonts w:ascii="宋体" w:hAnsi="宋体" w:eastAsia="宋体"/>
          <w:b w:val="0"/>
          <w:sz w:val="22"/>
        </w:rPr>
        <w:t>这篇文章很有趣。她也读了它。书放在桌子上。</w:t>
      </w:r>
    </w:p>
    <w:p w14:paraId="4CFDFBFB">
      <w:r>
        <w:rPr>
          <w:rFonts w:ascii="宋体" w:hAnsi="宋体" w:eastAsia="宋体"/>
          <w:b w:val="0"/>
          <w:color w:val="008000"/>
          <w:sz w:val="20"/>
        </w:rPr>
        <w:t>重点：der Artikel 多义：文章/物品/冠词。auf dem Tisch liegen(平放在桌上)。</w:t>
      </w:r>
    </w:p>
    <w:p w14:paraId="167DD4E9">
      <w:r>
        <w:br w:type="page"/>
      </w:r>
    </w:p>
    <w:p w14:paraId="0FE97ACF">
      <w:r>
        <w:rPr>
          <w:rFonts w:ascii="黑体" w:hAnsi="黑体" w:eastAsia="黑体"/>
          <w:b/>
          <w:color w:val="1F4E79"/>
          <w:sz w:val="30"/>
        </w:rPr>
        <w:t>重点语法小结</w:t>
      </w:r>
    </w:p>
    <w:p w14:paraId="06E135FF">
      <w:r>
        <w:rPr>
          <w:rFonts w:ascii="宋体" w:hAnsi="宋体" w:eastAsia="宋体"/>
          <w:b w:val="0"/>
          <w:sz w:val="21"/>
        </w:rPr>
        <w:t>1. 可分前缀动词（an-/auf- 等）：陈述句/疑问句前缀放到句末，Perfekt 中 ge- 插在前缀与词干之间。</w:t>
      </w:r>
    </w:p>
    <w:p w14:paraId="4330AA4D">
      <w:r>
        <w:rPr>
          <w:rFonts w:ascii="宋体" w:hAnsi="宋体" w:eastAsia="宋体"/>
          <w:b w:val="0"/>
          <w:sz w:val="21"/>
        </w:rPr>
        <w:t>2. auf + 第三格（位置）vs auf + 第四格（方向）：auf dem Markt(在市场上) / einen Antrag stellen(提出申请)。</w:t>
      </w:r>
    </w:p>
    <w:p w14:paraId="42DC7076">
      <w:r>
        <w:rPr>
          <w:rFonts w:ascii="宋体" w:hAnsi="宋体" w:eastAsia="宋体"/>
          <w:b w:val="0"/>
          <w:sz w:val="21"/>
        </w:rPr>
        <w:t>3. 不及物动词 auffallen/aufgehen/aufkommen 表状态变化，助动词用 sein。</w:t>
      </w:r>
    </w:p>
    <w:p w14:paraId="5A9C74BD">
      <w:r>
        <w:rPr>
          <w:rFonts w:ascii="宋体" w:hAnsi="宋体" w:eastAsia="宋体"/>
          <w:b w:val="0"/>
          <w:sz w:val="21"/>
        </w:rPr>
        <w:t>4. 形容词名物化：arbeitslos → der/die Arbeitslose（注意大小写与词尾 -e）。</w:t>
      </w:r>
    </w:p>
    <w:p w14:paraId="2300D925">
      <w:r>
        <w:rPr>
          <w:rFonts w:ascii="宋体" w:hAnsi="宋体" w:eastAsia="宋体"/>
          <w:b w:val="0"/>
          <w:sz w:val="21"/>
        </w:rPr>
        <w:t>5. 反身动词：sich ärgern(生气)、sich auflösen(溶解)。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iyu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Jiyuch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E571B"/>
    <w:rsid w:val="0781708C"/>
    <w:rsid w:val="0AF53940"/>
    <w:rsid w:val="0EAC3922"/>
    <w:rsid w:val="171E501B"/>
    <w:rsid w:val="1832574C"/>
    <w:rsid w:val="1BB73DD8"/>
    <w:rsid w:val="1DEC7519"/>
    <w:rsid w:val="1E331583"/>
    <w:rsid w:val="220D0391"/>
    <w:rsid w:val="233B7467"/>
    <w:rsid w:val="42837D96"/>
    <w:rsid w:val="44323D41"/>
    <w:rsid w:val="4BE90723"/>
    <w:rsid w:val="58E24202"/>
    <w:rsid w:val="58E829B9"/>
    <w:rsid w:val="5DB0040A"/>
    <w:rsid w:val="63E1383C"/>
    <w:rsid w:val="667A5F85"/>
    <w:rsid w:val="69383953"/>
    <w:rsid w:val="6AE1358A"/>
    <w:rsid w:val="6C480CC0"/>
    <w:rsid w:val="73CB64D0"/>
    <w:rsid w:val="762F6ED4"/>
    <w:rsid w:val="7A163E3A"/>
    <w:rsid w:val="7A6B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2810</Words>
  <Characters>10239</Characters>
  <Lines>0</Lines>
  <Paragraphs>0</Paragraphs>
  <TotalTime>24</TotalTime>
  <ScaleCrop>false</ScaleCrop>
  <LinksUpToDate>false</LinksUpToDate>
  <CharactersWithSpaces>11299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2026-09-02T14:25:10Z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035F2277582C48CA97F3CC5F88DC48BA_12</vt:lpwstr>
  </property>
</Properties>
</file>
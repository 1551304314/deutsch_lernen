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F7868">
      <w:pPr>
        <w:jc w:val="center"/>
      </w:pPr>
      <w:r>
        <w:rPr>
          <w:rFonts w:ascii="黑体" w:hAnsi="黑体" w:eastAsia="黑体"/>
          <w:b/>
          <w:sz w:val="36"/>
        </w:rPr>
        <w:t>今日单词 · 中译德 / 德译中练习</w:t>
      </w:r>
    </w:p>
    <w:p w14:paraId="5645ADB7">
      <w:pPr>
        <w:jc w:val="center"/>
      </w:pPr>
      <w:r>
        <w:rPr>
          <w:rFonts w:ascii="宋体" w:hAnsi="宋体" w:eastAsia="宋体"/>
          <w:color w:val="808080"/>
          <w:sz w:val="21"/>
        </w:rPr>
        <w:t>2026-09-02 · 共 50 题 · 覆盖 A2×1 + B1×28 + B2×21（去重 45 词）· 难度 A2–B2</w:t>
      </w:r>
    </w:p>
    <w:p w14:paraId="2E475524"/>
    <w:p w14:paraId="60B41949">
      <w:r>
        <w:rPr>
          <w:rFonts w:ascii="黑体" w:hAnsi="黑体" w:eastAsia="黑体"/>
          <w:b/>
          <w:color w:val="1F4E79"/>
          <w:sz w:val="30"/>
        </w:rPr>
        <w:t>零、知识点速查（做题前必读）</w:t>
      </w:r>
    </w:p>
    <w:p w14:paraId="08DAD6D5">
      <w:r>
        <w:rPr>
          <w:rFonts w:ascii="宋体" w:hAnsi="宋体" w:eastAsia="宋体"/>
          <w:b w:val="0"/>
          <w:sz w:val="22"/>
        </w:rPr>
        <w:t>本次练习围绕 Cache 第 6 天（2026-09-02）单词批次。去重后 45 词，全部以 auf- 前缀动词及 a/auf 系列词汇为核心。</w:t>
      </w:r>
    </w:p>
    <w:p w14:paraId="03AB5F21">
      <w:r>
        <w:rPr>
          <w:rFonts w:ascii="宋体" w:hAnsi="宋体" w:eastAsia="宋体"/>
          <w:b w:val="0"/>
          <w:sz w:val="22"/>
        </w:rPr>
        <w:t>核心规律：auf- 可分离前缀动词，重音在 auf-，构成 Perfekt 时 ge- 插在词根与前缀之间（如 aufmachen → aufgemacht）。不及物动词注意完成时助动词 sein/haben。</w:t>
      </w:r>
    </w:p>
    <w:p w14:paraId="7E57F2D5"/>
    <w:p w14:paraId="70FF3881">
      <w:r>
        <w:rPr>
          <w:rFonts w:ascii="宋体" w:hAnsi="宋体" w:eastAsia="宋体"/>
          <w:b/>
          <w:sz w:val="22"/>
        </w:rPr>
        <w:t>【速查表】</w:t>
      </w:r>
    </w:p>
    <w:p w14:paraId="042EF324">
      <w:r>
        <w:rPr>
          <w:rFonts w:ascii="宋体" w:hAnsi="宋体" w:eastAsia="宋体"/>
          <w:b w:val="0"/>
          <w:sz w:val="21"/>
        </w:rPr>
        <w:t>· aufmachen (vt)  ——  打开、开店（machte auf → aufgemacht (haben)）</w:t>
      </w:r>
    </w:p>
    <w:p w14:paraId="4A8D639A">
      <w:r>
        <w:rPr>
          <w:rFonts w:ascii="宋体" w:hAnsi="宋体" w:eastAsia="宋体"/>
          <w:b w:val="0"/>
          <w:sz w:val="21"/>
        </w:rPr>
        <w:t>· der Ärger  ——  恼怒、麻烦（只用单数）</w:t>
      </w:r>
    </w:p>
    <w:p w14:paraId="5B222514">
      <w:r>
        <w:rPr>
          <w:rFonts w:ascii="宋体" w:hAnsi="宋体" w:eastAsia="宋体"/>
          <w:b w:val="0"/>
          <w:sz w:val="21"/>
        </w:rPr>
        <w:t>· ärgerlich  ——  恼怒的、令人恼火的（比较级 ärgerlicher）</w:t>
      </w:r>
    </w:p>
    <w:p w14:paraId="3018B199">
      <w:r>
        <w:rPr>
          <w:rFonts w:ascii="宋体" w:hAnsi="宋体" w:eastAsia="宋体"/>
          <w:b w:val="0"/>
          <w:sz w:val="21"/>
        </w:rPr>
        <w:t>· arm  ——  贫穷的（比较级 ärmer）</w:t>
      </w:r>
    </w:p>
    <w:p w14:paraId="0DC0CD31">
      <w:r>
        <w:rPr>
          <w:rFonts w:ascii="宋体" w:hAnsi="宋体" w:eastAsia="宋体"/>
          <w:b w:val="0"/>
          <w:sz w:val="21"/>
        </w:rPr>
        <w:t>· der Arm, die Arme  ——  胳膊</w:t>
      </w:r>
    </w:p>
    <w:p w14:paraId="580DA4AC">
      <w:r>
        <w:rPr>
          <w:rFonts w:ascii="宋体" w:hAnsi="宋体" w:eastAsia="宋体"/>
          <w:b w:val="0"/>
          <w:sz w:val="21"/>
        </w:rPr>
        <w:t>· die Art, die Arten  ——  方式、种类</w:t>
      </w:r>
    </w:p>
    <w:p w14:paraId="71D4A6BE">
      <w:r>
        <w:rPr>
          <w:rFonts w:ascii="宋体" w:hAnsi="宋体" w:eastAsia="宋体"/>
          <w:b w:val="0"/>
          <w:sz w:val="21"/>
        </w:rPr>
        <w:t>· der Artikel, die Artikel  ——  文章、物品、冠词</w:t>
      </w:r>
    </w:p>
    <w:p w14:paraId="250168CB">
      <w:r>
        <w:rPr>
          <w:rFonts w:ascii="宋体" w:hAnsi="宋体" w:eastAsia="宋体"/>
          <w:b w:val="0"/>
          <w:sz w:val="21"/>
        </w:rPr>
        <w:t>· der Arzt, die Ärzte  ——  医生</w:t>
      </w:r>
    </w:p>
    <w:p w14:paraId="225B2D5B">
      <w:r>
        <w:rPr>
          <w:rFonts w:ascii="宋体" w:hAnsi="宋体" w:eastAsia="宋体"/>
          <w:b w:val="0"/>
          <w:sz w:val="21"/>
        </w:rPr>
        <w:t>· das Asyl, die Asyle  ——  避难(权)</w:t>
      </w:r>
    </w:p>
    <w:p w14:paraId="2314443F">
      <w:r>
        <w:rPr>
          <w:rFonts w:ascii="宋体" w:hAnsi="宋体" w:eastAsia="宋体"/>
          <w:b w:val="0"/>
          <w:sz w:val="21"/>
        </w:rPr>
        <w:t>· atmen (vi/vt)  ——  呼吸（atmete → geatmet (haben)）</w:t>
      </w:r>
    </w:p>
    <w:p w14:paraId="5A5A123D">
      <w:r>
        <w:rPr>
          <w:rFonts w:ascii="宋体" w:hAnsi="宋体" w:eastAsia="宋体"/>
          <w:b w:val="0"/>
          <w:sz w:val="21"/>
        </w:rPr>
        <w:t>· der Atem  ——  呼吸（只用单数）</w:t>
      </w:r>
    </w:p>
    <w:p w14:paraId="3B46EFD3">
      <w:r>
        <w:rPr>
          <w:rFonts w:ascii="宋体" w:hAnsi="宋体" w:eastAsia="宋体"/>
          <w:b w:val="0"/>
          <w:sz w:val="21"/>
        </w:rPr>
        <w:t>· auch  ——  也（副词）</w:t>
      </w:r>
    </w:p>
    <w:p w14:paraId="6C55DF58">
      <w:r>
        <w:rPr>
          <w:rFonts w:ascii="宋体" w:hAnsi="宋体" w:eastAsia="宋体"/>
          <w:b w:val="0"/>
          <w:sz w:val="21"/>
        </w:rPr>
        <w:t>· auf  ——  在……上（介词 (Dat/Akk)）</w:t>
      </w:r>
    </w:p>
    <w:p w14:paraId="40B683C9">
      <w:r>
        <w:rPr>
          <w:rFonts w:ascii="宋体" w:hAnsi="宋体" w:eastAsia="宋体"/>
          <w:b w:val="0"/>
          <w:sz w:val="21"/>
        </w:rPr>
        <w:t>· der Aufenthalt, die Aufenthalte  ——  停留、逗留</w:t>
      </w:r>
    </w:p>
    <w:p w14:paraId="69958342">
      <w:r>
        <w:rPr>
          <w:rFonts w:ascii="宋体" w:hAnsi="宋体" w:eastAsia="宋体"/>
          <w:b w:val="0"/>
          <w:sz w:val="21"/>
        </w:rPr>
        <w:t>· auffallen (vi, sein)  ——  引人注目（fiel auf → aufgefallen）</w:t>
      </w:r>
    </w:p>
    <w:p w14:paraId="33EAA7DE">
      <w:r>
        <w:rPr>
          <w:rFonts w:ascii="宋体" w:hAnsi="宋体" w:eastAsia="宋体"/>
          <w:b w:val="0"/>
          <w:sz w:val="21"/>
        </w:rPr>
        <w:t>· auffordern (vt)  ——  要求、邀请（forderte auf → aufgefordert）</w:t>
      </w:r>
    </w:p>
    <w:p w14:paraId="3979401B">
      <w:r>
        <w:rPr>
          <w:rFonts w:ascii="宋体" w:hAnsi="宋体" w:eastAsia="宋体"/>
          <w:b w:val="0"/>
          <w:sz w:val="21"/>
        </w:rPr>
        <w:t>· die Aufforderung, die Aufforderungen  ——  要求、请求</w:t>
      </w:r>
    </w:p>
    <w:p w14:paraId="5A0847B9">
      <w:r>
        <w:rPr>
          <w:rFonts w:ascii="宋体" w:hAnsi="宋体" w:eastAsia="宋体"/>
          <w:b w:val="0"/>
          <w:sz w:val="21"/>
        </w:rPr>
        <w:t>· aufführen (vt)  ——  上演、演出（führte auf → aufgeführt）</w:t>
      </w:r>
    </w:p>
    <w:p w14:paraId="01A3CFCE">
      <w:r>
        <w:rPr>
          <w:rFonts w:ascii="宋体" w:hAnsi="宋体" w:eastAsia="宋体"/>
          <w:b w:val="0"/>
          <w:sz w:val="21"/>
        </w:rPr>
        <w:t>· die Aufgabe, die Aufgaben  ——  任务、作业</w:t>
      </w:r>
    </w:p>
    <w:p w14:paraId="1B628CE1">
      <w:r>
        <w:rPr>
          <w:rFonts w:ascii="宋体" w:hAnsi="宋体" w:eastAsia="宋体"/>
          <w:b w:val="0"/>
          <w:sz w:val="21"/>
        </w:rPr>
        <w:t>· aufgeben (vt)  ——  放弃、寄发（gab auf → aufgegeben）</w:t>
      </w:r>
    </w:p>
    <w:p w14:paraId="61FFF706">
      <w:r>
        <w:rPr>
          <w:rFonts w:ascii="宋体" w:hAnsi="宋体" w:eastAsia="宋体"/>
          <w:b w:val="0"/>
          <w:sz w:val="21"/>
        </w:rPr>
        <w:t>· aufhalten (vt/refl)  ——  阻拦；停留(sich)（hielt auf → aufgehalten）</w:t>
      </w:r>
    </w:p>
    <w:p w14:paraId="2B8D8998">
      <w:r>
        <w:rPr>
          <w:rFonts w:ascii="宋体" w:hAnsi="宋体" w:eastAsia="宋体"/>
          <w:b w:val="0"/>
          <w:sz w:val="21"/>
        </w:rPr>
        <w:t>· aufheben (vt)  ——  捡起、取消、保留（hob auf → aufgehoben）</w:t>
      </w:r>
    </w:p>
    <w:p w14:paraId="20BBFF5D">
      <w:r>
        <w:rPr>
          <w:rFonts w:ascii="宋体" w:hAnsi="宋体" w:eastAsia="宋体"/>
          <w:b w:val="0"/>
          <w:sz w:val="21"/>
        </w:rPr>
        <w:t>· aufhören (vi, haben)  ——  停止（hörte auf → aufgehört）</w:t>
      </w:r>
    </w:p>
    <w:p w14:paraId="75CA688E">
      <w:r>
        <w:rPr>
          <w:rFonts w:ascii="宋体" w:hAnsi="宋体" w:eastAsia="宋体"/>
          <w:b w:val="0"/>
          <w:sz w:val="21"/>
        </w:rPr>
        <w:t>· aufladen (vt)  ——  充电、装载（lud auf → aufgeladen）</w:t>
      </w:r>
    </w:p>
    <w:p w14:paraId="6DED22E4">
      <w:r>
        <w:rPr>
          <w:rFonts w:ascii="宋体" w:hAnsi="宋体" w:eastAsia="宋体"/>
          <w:b w:val="0"/>
          <w:sz w:val="21"/>
        </w:rPr>
        <w:t>· auflösen (vt)  ——  溶解、解散、解开（löste auf → aufgelöst）</w:t>
      </w:r>
    </w:p>
    <w:p w14:paraId="08206144">
      <w:r>
        <w:rPr>
          <w:rFonts w:ascii="宋体" w:hAnsi="宋体" w:eastAsia="宋体"/>
          <w:b w:val="0"/>
          <w:sz w:val="21"/>
        </w:rPr>
        <w:t>· aufmerksam  ——  专心的、注意的</w:t>
      </w:r>
    </w:p>
    <w:p w14:paraId="0AB192DD">
      <w:r>
        <w:rPr>
          <w:rFonts w:ascii="宋体" w:hAnsi="宋体" w:eastAsia="宋体"/>
          <w:b w:val="0"/>
          <w:sz w:val="21"/>
        </w:rPr>
        <w:t>· aufnehmen (vt)  ——  接收、录取、接待（nahm auf → aufgenommen）</w:t>
      </w:r>
    </w:p>
    <w:p w14:paraId="730A3A40">
      <w:r>
        <w:rPr>
          <w:rFonts w:ascii="宋体" w:hAnsi="宋体" w:eastAsia="宋体"/>
          <w:b w:val="0"/>
          <w:sz w:val="21"/>
        </w:rPr>
        <w:t>· die Aufnahme, die Aufnahmen  ——  接收、录取、录音</w:t>
      </w:r>
    </w:p>
    <w:p w14:paraId="45D064D9">
      <w:r>
        <w:rPr>
          <w:rFonts w:ascii="宋体" w:hAnsi="宋体" w:eastAsia="宋体"/>
          <w:b w:val="0"/>
          <w:sz w:val="21"/>
        </w:rPr>
        <w:t>· aufpassen (vi, haben)  ——  注意、照看 (auf+Akk)（passte auf → aufgepasst）</w:t>
      </w:r>
    </w:p>
    <w:p w14:paraId="45A5F3C5">
      <w:r>
        <w:rPr>
          <w:rFonts w:ascii="宋体" w:hAnsi="宋体" w:eastAsia="宋体"/>
          <w:b w:val="0"/>
          <w:sz w:val="21"/>
        </w:rPr>
        <w:t>· attackieren (vt)  ——  攻击（attackierte → attackiert）</w:t>
      </w:r>
    </w:p>
    <w:p w14:paraId="03EEEFC6">
      <w:r>
        <w:rPr>
          <w:rFonts w:ascii="宋体" w:hAnsi="宋体" w:eastAsia="宋体"/>
          <w:b w:val="0"/>
          <w:sz w:val="21"/>
        </w:rPr>
        <w:t>· atypisch  ——  非典型的</w:t>
      </w:r>
    </w:p>
    <w:p w14:paraId="6DCA8577">
      <w:r>
        <w:rPr>
          <w:rFonts w:ascii="宋体" w:hAnsi="宋体" w:eastAsia="宋体"/>
          <w:b w:val="0"/>
          <w:sz w:val="21"/>
        </w:rPr>
        <w:t>· der Aufbau, die Aufbauten  ——  建设、结构</w:t>
      </w:r>
    </w:p>
    <w:p w14:paraId="3DC89FCC">
      <w:r>
        <w:rPr>
          <w:rFonts w:ascii="宋体" w:hAnsi="宋体" w:eastAsia="宋体"/>
          <w:b w:val="0"/>
          <w:sz w:val="21"/>
        </w:rPr>
        <w:t>· aufbereiten (vt)  ——  加工、整理（bereitete auf → aufbereitet）</w:t>
      </w:r>
    </w:p>
    <w:p w14:paraId="7C0E8CCF">
      <w:r>
        <w:rPr>
          <w:rFonts w:ascii="宋体" w:hAnsi="宋体" w:eastAsia="宋体"/>
          <w:b w:val="0"/>
          <w:sz w:val="21"/>
        </w:rPr>
        <w:t>· aufdrücken (vt)  ——  压上、强加（drückte auf → aufgedrückt）</w:t>
      </w:r>
    </w:p>
    <w:p w14:paraId="16C6518F">
      <w:r>
        <w:rPr>
          <w:rFonts w:ascii="宋体" w:hAnsi="宋体" w:eastAsia="宋体"/>
          <w:b w:val="0"/>
          <w:sz w:val="21"/>
        </w:rPr>
        <w:t>· aufeinander  ——  相互、彼此（副词）</w:t>
      </w:r>
    </w:p>
    <w:p w14:paraId="68D60F83">
      <w:r>
        <w:rPr>
          <w:rFonts w:ascii="宋体" w:hAnsi="宋体" w:eastAsia="宋体"/>
          <w:b w:val="0"/>
          <w:sz w:val="21"/>
        </w:rPr>
        <w:t>· auffällig  ——  显眼的、引人注目的</w:t>
      </w:r>
    </w:p>
    <w:p w14:paraId="36DAF2C7">
      <w:r>
        <w:rPr>
          <w:rFonts w:ascii="宋体" w:hAnsi="宋体" w:eastAsia="宋体"/>
          <w:b w:val="0"/>
          <w:sz w:val="21"/>
        </w:rPr>
        <w:t>· die Auffassung, die Auffassungen  ——  观点、看法</w:t>
      </w:r>
    </w:p>
    <w:p w14:paraId="685AF21A">
      <w:r>
        <w:rPr>
          <w:rFonts w:ascii="宋体" w:hAnsi="宋体" w:eastAsia="宋体"/>
          <w:b w:val="0"/>
          <w:sz w:val="21"/>
        </w:rPr>
        <w:t>· das Aufgabengebiet, die Aufgabengebiete  ——  职责范围、任务领域</w:t>
      </w:r>
    </w:p>
    <w:p w14:paraId="58DA0885">
      <w:r>
        <w:rPr>
          <w:rFonts w:ascii="宋体" w:hAnsi="宋体" w:eastAsia="宋体"/>
          <w:b w:val="0"/>
          <w:sz w:val="21"/>
        </w:rPr>
        <w:t>· die Aufgabenteilung, die Aufgabenteilungen  ——  分工</w:t>
      </w:r>
    </w:p>
    <w:p w14:paraId="1FD53F38">
      <w:r>
        <w:rPr>
          <w:rFonts w:ascii="宋体" w:hAnsi="宋体" w:eastAsia="宋体"/>
          <w:b w:val="0"/>
          <w:sz w:val="21"/>
        </w:rPr>
        <w:t>· aufgehen (vi, sein)  ——  升起、打开、发酵（ging auf → aufgegangen）</w:t>
      </w:r>
    </w:p>
    <w:p w14:paraId="53FC5B01">
      <w:r>
        <w:rPr>
          <w:rFonts w:ascii="宋体" w:hAnsi="宋体" w:eastAsia="宋体"/>
          <w:b w:val="0"/>
          <w:sz w:val="21"/>
        </w:rPr>
        <w:t>· aufgeregt  ——  激动的、兴奋的</w:t>
      </w:r>
    </w:p>
    <w:p w14:paraId="7CE5F633">
      <w:r>
        <w:rPr>
          <w:rFonts w:ascii="宋体" w:hAnsi="宋体" w:eastAsia="宋体"/>
          <w:b w:val="0"/>
          <w:sz w:val="21"/>
        </w:rPr>
        <w:t>· die Aufklärung, die Aufklärungen  ——  启蒙、澄清</w:t>
      </w:r>
    </w:p>
    <w:p w14:paraId="35779C71">
      <w:r>
        <w:rPr>
          <w:rFonts w:ascii="宋体" w:hAnsi="宋体" w:eastAsia="宋体"/>
          <w:b w:val="0"/>
          <w:sz w:val="21"/>
        </w:rPr>
        <w:t>· aufkommen (vi, sein)  ——  产生；支付(für+Akk)（kam auf → aufgekommen）</w:t>
      </w:r>
    </w:p>
    <w:p w14:paraId="41C6FACF">
      <w:r>
        <w:rPr>
          <w:rFonts w:ascii="宋体" w:hAnsi="宋体" w:eastAsia="宋体"/>
          <w:b w:val="0"/>
          <w:sz w:val="21"/>
        </w:rPr>
        <w:t>· aufliegen (vi)  ——  摊开放着【书面·少用】（lag auf → aufgelegen）</w:t>
      </w:r>
    </w:p>
    <w:p w14:paraId="20C1E63E">
      <w:r>
        <w:rPr>
          <w:rFonts w:ascii="宋体" w:hAnsi="宋体" w:eastAsia="宋体"/>
          <w:b w:val="0"/>
          <w:sz w:val="21"/>
        </w:rPr>
        <w:t>· auflisten (vt)  ——  列出（listete auf → aufgelistet）</w:t>
      </w:r>
    </w:p>
    <w:p w14:paraId="022D6EB1">
      <w:r>
        <w:br w:type="page"/>
      </w:r>
    </w:p>
    <w:p w14:paraId="21104868">
      <w:r>
        <w:rPr>
          <w:rFonts w:ascii="黑体" w:hAnsi="黑体" w:eastAsia="黑体"/>
          <w:b/>
          <w:color w:val="1F4E79"/>
          <w:sz w:val="30"/>
        </w:rPr>
        <w:t>一、德译中（选择题，10 题）</w:t>
      </w:r>
    </w:p>
    <w:p w14:paraId="70EEA541">
      <w:r>
        <w:rPr>
          <w:rFonts w:ascii="宋体" w:hAnsi="宋体" w:eastAsia="宋体"/>
          <w:b w:val="0"/>
          <w:sz w:val="22"/>
        </w:rPr>
        <w:t>选出下列德语单词/短语的正确中文释义。</w:t>
      </w:r>
    </w:p>
    <w:p w14:paraId="7A70D63E">
      <w:r>
        <w:rPr>
          <w:rFonts w:ascii="宋体" w:hAnsi="宋体" w:eastAsia="宋体"/>
          <w:b w:val="0"/>
          <w:sz w:val="22"/>
        </w:rPr>
        <w:t xml:space="preserve">1. aufmachen（ </w:t>
      </w:r>
      <w:r>
        <w:rPr>
          <w:rFonts w:hint="eastAsia" w:ascii="宋体" w:hAnsi="宋体"/>
          <w:b w:val="0"/>
          <w:sz w:val="22"/>
          <w:lang w:val="en-US" w:eastAsia="zh-CN"/>
        </w:rPr>
        <w:t>A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41621BCC">
      <w:r>
        <w:rPr>
          <w:rFonts w:ascii="宋体" w:hAnsi="宋体" w:eastAsia="宋体"/>
          <w:b w:val="0"/>
          <w:sz w:val="21"/>
        </w:rPr>
        <w:t xml:space="preserve">     A. 打开、开店</w:t>
      </w:r>
    </w:p>
    <w:p w14:paraId="6F798AF2">
      <w:r>
        <w:rPr>
          <w:rFonts w:ascii="宋体" w:hAnsi="宋体" w:eastAsia="宋体"/>
          <w:b w:val="0"/>
          <w:sz w:val="21"/>
        </w:rPr>
        <w:t xml:space="preserve">     B. 放弃</w:t>
      </w:r>
    </w:p>
    <w:p w14:paraId="45407B5B">
      <w:r>
        <w:rPr>
          <w:rFonts w:ascii="宋体" w:hAnsi="宋体" w:eastAsia="宋体"/>
          <w:b w:val="0"/>
          <w:sz w:val="21"/>
        </w:rPr>
        <w:t xml:space="preserve">     C. 停止</w:t>
      </w:r>
    </w:p>
    <w:p w14:paraId="48D0E927">
      <w:r>
        <w:rPr>
          <w:rFonts w:ascii="宋体" w:hAnsi="宋体" w:eastAsia="宋体"/>
          <w:b w:val="0"/>
          <w:sz w:val="21"/>
        </w:rPr>
        <w:t xml:space="preserve">     D. 充电</w:t>
      </w:r>
    </w:p>
    <w:p w14:paraId="21616305">
      <w:r>
        <w:rPr>
          <w:rFonts w:ascii="宋体" w:hAnsi="宋体" w:eastAsia="宋体"/>
          <w:b w:val="0"/>
          <w:sz w:val="22"/>
        </w:rPr>
        <w:t xml:space="preserve">2. der Ärger（ </w:t>
      </w:r>
      <w:r>
        <w:rPr>
          <w:rFonts w:hint="eastAsia" w:ascii="宋体" w:hAnsi="宋体"/>
          <w:b w:val="0"/>
          <w:sz w:val="22"/>
          <w:lang w:val="en-US" w:eastAsia="zh-CN"/>
        </w:rPr>
        <w:t>B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6DEDF5F3">
      <w:r>
        <w:rPr>
          <w:rFonts w:ascii="宋体" w:hAnsi="宋体" w:eastAsia="宋体"/>
          <w:b w:val="0"/>
          <w:sz w:val="21"/>
        </w:rPr>
        <w:t xml:space="preserve">     A. 胳膊</w:t>
      </w:r>
    </w:p>
    <w:p w14:paraId="47C270A9">
      <w:r>
        <w:rPr>
          <w:rFonts w:ascii="宋体" w:hAnsi="宋体" w:eastAsia="宋体"/>
          <w:b w:val="0"/>
          <w:sz w:val="21"/>
        </w:rPr>
        <w:t xml:space="preserve">     B. 恼怒、麻烦</w:t>
      </w:r>
    </w:p>
    <w:p w14:paraId="7EDC9ECB">
      <w:r>
        <w:rPr>
          <w:rFonts w:ascii="宋体" w:hAnsi="宋体" w:eastAsia="宋体"/>
          <w:b w:val="0"/>
          <w:sz w:val="21"/>
        </w:rPr>
        <w:t xml:space="preserve">     C. 医生</w:t>
      </w:r>
    </w:p>
    <w:p w14:paraId="3D101DB7">
      <w:r>
        <w:rPr>
          <w:rFonts w:ascii="宋体" w:hAnsi="宋体" w:eastAsia="宋体"/>
          <w:b w:val="0"/>
          <w:sz w:val="21"/>
        </w:rPr>
        <w:t xml:space="preserve">     D. 方式、种类</w:t>
      </w:r>
    </w:p>
    <w:p w14:paraId="2C44C58F">
      <w:r>
        <w:rPr>
          <w:rFonts w:ascii="宋体" w:hAnsi="宋体" w:eastAsia="宋体"/>
          <w:b w:val="0"/>
          <w:sz w:val="22"/>
        </w:rPr>
        <w:t xml:space="preserve">3. auffallen（ </w:t>
      </w:r>
      <w:r>
        <w:rPr>
          <w:rFonts w:hint="eastAsia" w:ascii="宋体" w:hAnsi="宋体"/>
          <w:b w:val="0"/>
          <w:sz w:val="22"/>
          <w:lang w:val="en-US" w:eastAsia="zh-CN"/>
        </w:rPr>
        <w:t>C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20C9888C">
      <w:r>
        <w:rPr>
          <w:rFonts w:ascii="宋体" w:hAnsi="宋体" w:eastAsia="宋体"/>
          <w:b w:val="0"/>
          <w:sz w:val="21"/>
        </w:rPr>
        <w:t xml:space="preserve">     A. 要求、邀请</w:t>
      </w:r>
    </w:p>
    <w:p w14:paraId="726967C8">
      <w:r>
        <w:rPr>
          <w:rFonts w:ascii="宋体" w:hAnsi="宋体" w:eastAsia="宋体"/>
          <w:b w:val="0"/>
          <w:sz w:val="21"/>
        </w:rPr>
        <w:t xml:space="preserve">     B. 上演、演出</w:t>
      </w:r>
    </w:p>
    <w:p w14:paraId="3B203E0A">
      <w:r>
        <w:rPr>
          <w:rFonts w:ascii="宋体" w:hAnsi="宋体" w:eastAsia="宋体"/>
          <w:b w:val="0"/>
          <w:sz w:val="21"/>
        </w:rPr>
        <w:t xml:space="preserve">     C. 引人注目</w:t>
      </w:r>
    </w:p>
    <w:p w14:paraId="3B514B70">
      <w:r>
        <w:rPr>
          <w:rFonts w:ascii="宋体" w:hAnsi="宋体" w:eastAsia="宋体"/>
          <w:b w:val="0"/>
          <w:sz w:val="21"/>
        </w:rPr>
        <w:t xml:space="preserve">     D. 注意、照看</w:t>
      </w:r>
    </w:p>
    <w:p w14:paraId="7AF06301">
      <w:r>
        <w:rPr>
          <w:rFonts w:ascii="宋体" w:hAnsi="宋体" w:eastAsia="宋体"/>
          <w:b w:val="0"/>
          <w:sz w:val="22"/>
        </w:rPr>
        <w:t xml:space="preserve">4. aufgeben（ </w:t>
      </w:r>
      <w:r>
        <w:rPr>
          <w:rFonts w:hint="eastAsia" w:ascii="宋体" w:hAnsi="宋体"/>
          <w:b w:val="0"/>
          <w:sz w:val="22"/>
          <w:lang w:val="en-US" w:eastAsia="zh-CN"/>
        </w:rPr>
        <w:t>B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64D7B8F3">
      <w:r>
        <w:rPr>
          <w:rFonts w:ascii="宋体" w:hAnsi="宋体" w:eastAsia="宋体"/>
          <w:b w:val="0"/>
          <w:sz w:val="21"/>
        </w:rPr>
        <w:t xml:space="preserve">     A. 接收、录取</w:t>
      </w:r>
    </w:p>
    <w:p w14:paraId="44630923">
      <w:r>
        <w:rPr>
          <w:rFonts w:ascii="宋体" w:hAnsi="宋体" w:eastAsia="宋体"/>
          <w:b w:val="0"/>
          <w:sz w:val="21"/>
        </w:rPr>
        <w:t xml:space="preserve">     B. 放弃、寄发</w:t>
      </w:r>
    </w:p>
    <w:p w14:paraId="14F7AA0D">
      <w:r>
        <w:rPr>
          <w:rFonts w:ascii="宋体" w:hAnsi="宋体" w:eastAsia="宋体"/>
          <w:b w:val="0"/>
          <w:sz w:val="21"/>
        </w:rPr>
        <w:t xml:space="preserve">     C. 升起、发酵</w:t>
      </w:r>
    </w:p>
    <w:p w14:paraId="5AD05784">
      <w:r>
        <w:rPr>
          <w:rFonts w:ascii="宋体" w:hAnsi="宋体" w:eastAsia="宋体"/>
          <w:b w:val="0"/>
          <w:sz w:val="21"/>
        </w:rPr>
        <w:t xml:space="preserve">     D. 阻拦、停留</w:t>
      </w:r>
    </w:p>
    <w:p w14:paraId="4405E181">
      <w:r>
        <w:rPr>
          <w:rFonts w:ascii="宋体" w:hAnsi="宋体" w:eastAsia="宋体"/>
          <w:b w:val="0"/>
          <w:sz w:val="22"/>
        </w:rPr>
        <w:t xml:space="preserve">5. der Aufenthalt（  </w:t>
      </w:r>
      <w:r>
        <w:rPr>
          <w:rFonts w:hint="eastAsia" w:ascii="宋体" w:hAnsi="宋体"/>
          <w:b w:val="0"/>
          <w:sz w:val="22"/>
          <w:lang w:val="en-US" w:eastAsia="zh-CN"/>
        </w:rPr>
        <w:t>B</w:t>
      </w:r>
      <w:r>
        <w:rPr>
          <w:rFonts w:ascii="宋体" w:hAnsi="宋体" w:eastAsia="宋体"/>
          <w:b w:val="0"/>
          <w:sz w:val="22"/>
        </w:rPr>
        <w:t>）</w:t>
      </w:r>
    </w:p>
    <w:p w14:paraId="46CEDC5F">
      <w:r>
        <w:rPr>
          <w:rFonts w:ascii="宋体" w:hAnsi="宋体" w:eastAsia="宋体"/>
          <w:b w:val="0"/>
          <w:sz w:val="21"/>
        </w:rPr>
        <w:t xml:space="preserve">     A. 任务、作业</w:t>
      </w:r>
    </w:p>
    <w:p w14:paraId="748D4C36">
      <w:r>
        <w:rPr>
          <w:rFonts w:ascii="宋体" w:hAnsi="宋体" w:eastAsia="宋体"/>
          <w:b w:val="0"/>
          <w:sz w:val="21"/>
        </w:rPr>
        <w:t xml:space="preserve">     B. 停留、逗留</w:t>
      </w:r>
    </w:p>
    <w:p w14:paraId="1C52A542">
      <w:r>
        <w:rPr>
          <w:rFonts w:ascii="宋体" w:hAnsi="宋体" w:eastAsia="宋体"/>
          <w:b w:val="0"/>
          <w:sz w:val="21"/>
        </w:rPr>
        <w:t xml:space="preserve">     C. 结构、建设</w:t>
      </w:r>
    </w:p>
    <w:p w14:paraId="6025551B">
      <w:r>
        <w:rPr>
          <w:rFonts w:ascii="宋体" w:hAnsi="宋体" w:eastAsia="宋体"/>
          <w:b w:val="0"/>
          <w:sz w:val="21"/>
        </w:rPr>
        <w:t xml:space="preserve">     D. 观点、看法</w:t>
      </w:r>
    </w:p>
    <w:p w14:paraId="3FF6B97B">
      <w:r>
        <w:rPr>
          <w:rFonts w:ascii="宋体" w:hAnsi="宋体" w:eastAsia="宋体"/>
          <w:b w:val="0"/>
          <w:sz w:val="22"/>
        </w:rPr>
        <w:t>6. aufmerksam（</w:t>
      </w:r>
      <w:r>
        <w:rPr>
          <w:rFonts w:hint="eastAsia" w:ascii="宋体" w:hAnsi="宋体"/>
          <w:b w:val="0"/>
          <w:sz w:val="22"/>
          <w:lang w:val="en-US" w:eastAsia="zh-CN"/>
        </w:rPr>
        <w:t>C</w:t>
      </w:r>
      <w:r>
        <w:rPr>
          <w:rFonts w:ascii="宋体" w:hAnsi="宋体" w:eastAsia="宋体"/>
          <w:b w:val="0"/>
          <w:sz w:val="22"/>
        </w:rPr>
        <w:t xml:space="preserve">  ）</w:t>
      </w:r>
    </w:p>
    <w:p w14:paraId="7E70D046">
      <w:r>
        <w:rPr>
          <w:rFonts w:ascii="宋体" w:hAnsi="宋体" w:eastAsia="宋体"/>
          <w:b w:val="0"/>
          <w:sz w:val="21"/>
        </w:rPr>
        <w:t xml:space="preserve">     A. 显眼的</w:t>
      </w:r>
    </w:p>
    <w:p w14:paraId="5B6815A2">
      <w:r>
        <w:rPr>
          <w:rFonts w:ascii="宋体" w:hAnsi="宋体" w:eastAsia="宋体"/>
          <w:b w:val="0"/>
          <w:sz w:val="21"/>
        </w:rPr>
        <w:t xml:space="preserve">     B. 激动的</w:t>
      </w:r>
    </w:p>
    <w:p w14:paraId="057FFF5D">
      <w:r>
        <w:rPr>
          <w:rFonts w:ascii="宋体" w:hAnsi="宋体" w:eastAsia="宋体"/>
          <w:b w:val="0"/>
          <w:sz w:val="21"/>
        </w:rPr>
        <w:t xml:space="preserve">     C. 专心的、注意的</w:t>
      </w:r>
    </w:p>
    <w:p w14:paraId="65F20E3E">
      <w:r>
        <w:rPr>
          <w:rFonts w:ascii="宋体" w:hAnsi="宋体" w:eastAsia="宋体"/>
          <w:b w:val="0"/>
          <w:sz w:val="21"/>
        </w:rPr>
        <w:t xml:space="preserve">     D. 非典型的</w:t>
      </w:r>
    </w:p>
    <w:p w14:paraId="306FD7B8">
      <w:r>
        <w:rPr>
          <w:rFonts w:ascii="宋体" w:hAnsi="宋体" w:eastAsia="宋体"/>
          <w:b w:val="0"/>
          <w:sz w:val="22"/>
        </w:rPr>
        <w:t>7. die Auffassung（</w:t>
      </w:r>
      <w:r>
        <w:rPr>
          <w:rFonts w:hint="eastAsia" w:ascii="宋体" w:hAnsi="宋体"/>
          <w:b w:val="0"/>
          <w:sz w:val="22"/>
          <w:lang w:val="en-US" w:eastAsia="zh-CN"/>
        </w:rPr>
        <w:t>D</w:t>
      </w:r>
      <w:r>
        <w:rPr>
          <w:rFonts w:ascii="宋体" w:hAnsi="宋体" w:eastAsia="宋体"/>
          <w:b w:val="0"/>
          <w:sz w:val="22"/>
        </w:rPr>
        <w:t xml:space="preserve">  ）</w:t>
      </w:r>
    </w:p>
    <w:p w14:paraId="44D8DADD">
      <w:r>
        <w:rPr>
          <w:rFonts w:ascii="宋体" w:hAnsi="宋体" w:eastAsia="宋体"/>
          <w:b w:val="0"/>
          <w:sz w:val="21"/>
        </w:rPr>
        <w:t xml:space="preserve">     A. 分工</w:t>
      </w:r>
    </w:p>
    <w:p w14:paraId="728E25B9">
      <w:r>
        <w:rPr>
          <w:rFonts w:ascii="宋体" w:hAnsi="宋体" w:eastAsia="宋体"/>
          <w:b w:val="0"/>
          <w:sz w:val="21"/>
        </w:rPr>
        <w:t xml:space="preserve">     B. 启蒙、澄清</w:t>
      </w:r>
    </w:p>
    <w:p w14:paraId="70B6F5EC">
      <w:r>
        <w:rPr>
          <w:rFonts w:ascii="宋体" w:hAnsi="宋体" w:eastAsia="宋体"/>
          <w:b w:val="0"/>
          <w:sz w:val="21"/>
        </w:rPr>
        <w:t xml:space="preserve">     C. 录音、录取</w:t>
      </w:r>
    </w:p>
    <w:p w14:paraId="29BD7990">
      <w:r>
        <w:rPr>
          <w:rFonts w:ascii="宋体" w:hAnsi="宋体" w:eastAsia="宋体"/>
          <w:b w:val="0"/>
          <w:sz w:val="21"/>
        </w:rPr>
        <w:t xml:space="preserve">     D. 观点、看法</w:t>
      </w:r>
    </w:p>
    <w:p w14:paraId="53113B53">
      <w:r>
        <w:rPr>
          <w:rFonts w:ascii="宋体" w:hAnsi="宋体" w:eastAsia="宋体"/>
          <w:b w:val="0"/>
          <w:sz w:val="22"/>
        </w:rPr>
        <w:t xml:space="preserve">8. aufladen（ </w:t>
      </w:r>
      <w:r>
        <w:rPr>
          <w:rFonts w:hint="eastAsia" w:ascii="宋体" w:hAnsi="宋体"/>
          <w:b w:val="0"/>
          <w:sz w:val="22"/>
          <w:lang w:val="en-US" w:eastAsia="zh-CN"/>
        </w:rPr>
        <w:t>A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3211CDC6">
      <w:r>
        <w:rPr>
          <w:rFonts w:ascii="宋体" w:hAnsi="宋体" w:eastAsia="宋体"/>
          <w:b w:val="0"/>
          <w:sz w:val="21"/>
        </w:rPr>
        <w:t xml:space="preserve">     A. 充电、装载</w:t>
      </w:r>
    </w:p>
    <w:p w14:paraId="7DE8D392">
      <w:r>
        <w:rPr>
          <w:rFonts w:ascii="宋体" w:hAnsi="宋体" w:eastAsia="宋体"/>
          <w:b w:val="0"/>
          <w:sz w:val="21"/>
        </w:rPr>
        <w:t xml:space="preserve">     B. 列出</w:t>
      </w:r>
    </w:p>
    <w:p w14:paraId="3B083948">
      <w:r>
        <w:rPr>
          <w:rFonts w:ascii="宋体" w:hAnsi="宋体" w:eastAsia="宋体"/>
          <w:b w:val="0"/>
          <w:sz w:val="21"/>
        </w:rPr>
        <w:t xml:space="preserve">     C. 加工、整理</w:t>
      </w:r>
    </w:p>
    <w:p w14:paraId="4FD3C0ED">
      <w:r>
        <w:rPr>
          <w:rFonts w:ascii="宋体" w:hAnsi="宋体" w:eastAsia="宋体"/>
          <w:b w:val="0"/>
          <w:sz w:val="21"/>
        </w:rPr>
        <w:t xml:space="preserve">     D. 攻击</w:t>
      </w:r>
    </w:p>
    <w:p w14:paraId="4F56F491">
      <w:r>
        <w:rPr>
          <w:rFonts w:ascii="宋体" w:hAnsi="宋体" w:eastAsia="宋体"/>
          <w:b w:val="0"/>
          <w:sz w:val="22"/>
        </w:rPr>
        <w:t xml:space="preserve">9. aufheben（ </w:t>
      </w:r>
      <w:r>
        <w:rPr>
          <w:rFonts w:hint="eastAsia" w:ascii="宋体" w:hAnsi="宋体"/>
          <w:b w:val="0"/>
          <w:sz w:val="22"/>
          <w:lang w:val="en-US" w:eastAsia="zh-CN"/>
        </w:rPr>
        <w:t>C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2D56D2EC">
      <w:r>
        <w:rPr>
          <w:rFonts w:ascii="宋体" w:hAnsi="宋体" w:eastAsia="宋体"/>
          <w:b w:val="0"/>
          <w:sz w:val="21"/>
        </w:rPr>
        <w:t xml:space="preserve">     A. 强加、压上</w:t>
      </w:r>
    </w:p>
    <w:p w14:paraId="303240B3">
      <w:r>
        <w:rPr>
          <w:rFonts w:ascii="宋体" w:hAnsi="宋体" w:eastAsia="宋体"/>
          <w:b w:val="0"/>
          <w:sz w:val="21"/>
        </w:rPr>
        <w:t xml:space="preserve">     B. 升起、打开</w:t>
      </w:r>
    </w:p>
    <w:p w14:paraId="24277B10">
      <w:r>
        <w:rPr>
          <w:rFonts w:ascii="宋体" w:hAnsi="宋体" w:eastAsia="宋体"/>
          <w:b w:val="0"/>
          <w:sz w:val="21"/>
        </w:rPr>
        <w:t xml:space="preserve">     C. 捡起、取消、保留</w:t>
      </w:r>
    </w:p>
    <w:p w14:paraId="70B13F45">
      <w:r>
        <w:rPr>
          <w:rFonts w:ascii="宋体" w:hAnsi="宋体" w:eastAsia="宋体"/>
          <w:b w:val="0"/>
          <w:sz w:val="21"/>
        </w:rPr>
        <w:t xml:space="preserve">     D. 产生、支付</w:t>
      </w:r>
    </w:p>
    <w:p w14:paraId="7E0671F3">
      <w:r>
        <w:rPr>
          <w:rFonts w:ascii="宋体" w:hAnsi="宋体" w:eastAsia="宋体"/>
          <w:b w:val="0"/>
          <w:sz w:val="22"/>
        </w:rPr>
        <w:t xml:space="preserve">10. aufhören（ </w:t>
      </w:r>
      <w:r>
        <w:rPr>
          <w:rFonts w:hint="eastAsia" w:ascii="宋体" w:hAnsi="宋体"/>
          <w:b w:val="0"/>
          <w:sz w:val="22"/>
          <w:lang w:val="en-US" w:eastAsia="zh-CN"/>
        </w:rPr>
        <w:t>C</w:t>
      </w:r>
      <w:r>
        <w:rPr>
          <w:rFonts w:ascii="宋体" w:hAnsi="宋体" w:eastAsia="宋体"/>
          <w:b w:val="0"/>
          <w:sz w:val="22"/>
        </w:rPr>
        <w:t xml:space="preserve"> ）</w:t>
      </w:r>
    </w:p>
    <w:p w14:paraId="11F7567B">
      <w:r>
        <w:rPr>
          <w:rFonts w:ascii="宋体" w:hAnsi="宋体" w:eastAsia="宋体"/>
          <w:b w:val="0"/>
          <w:sz w:val="21"/>
        </w:rPr>
        <w:t xml:space="preserve">     A. 开始</w:t>
      </w:r>
    </w:p>
    <w:p w14:paraId="7B66A5DC">
      <w:r>
        <w:rPr>
          <w:rFonts w:ascii="宋体" w:hAnsi="宋体" w:eastAsia="宋体"/>
          <w:b w:val="0"/>
          <w:sz w:val="21"/>
        </w:rPr>
        <w:t xml:space="preserve">     B. 溶解、解散</w:t>
      </w:r>
    </w:p>
    <w:p w14:paraId="55EE4914">
      <w:r>
        <w:rPr>
          <w:rFonts w:ascii="宋体" w:hAnsi="宋体" w:eastAsia="宋体"/>
          <w:b w:val="0"/>
          <w:sz w:val="21"/>
        </w:rPr>
        <w:t xml:space="preserve">     C. 停止</w:t>
      </w:r>
    </w:p>
    <w:p w14:paraId="4C3C8D03">
      <w:r>
        <w:rPr>
          <w:rFonts w:ascii="宋体" w:hAnsi="宋体" w:eastAsia="宋体"/>
          <w:b w:val="0"/>
          <w:sz w:val="21"/>
        </w:rPr>
        <w:t xml:space="preserve">     D. 捡起、取消</w:t>
      </w:r>
    </w:p>
    <w:p w14:paraId="4813B26C"/>
    <w:p w14:paraId="62D4023A">
      <w:r>
        <w:rPr>
          <w:rFonts w:ascii="黑体" w:hAnsi="黑体" w:eastAsia="黑体"/>
          <w:b/>
          <w:color w:val="1F4E79"/>
          <w:sz w:val="30"/>
        </w:rPr>
        <w:t>二、中译德（填空，10 题）</w:t>
      </w:r>
    </w:p>
    <w:p w14:paraId="61BBA571">
      <w:r>
        <w:rPr>
          <w:rFonts w:ascii="宋体" w:hAnsi="宋体" w:eastAsia="宋体"/>
          <w:b w:val="0"/>
          <w:sz w:val="22"/>
        </w:rPr>
        <w:t>根据中文写出对应的德语单词（名词请写出词性 der/die/das）。</w:t>
      </w:r>
    </w:p>
    <w:p w14:paraId="3C51DE98">
      <w:r>
        <w:rPr>
          <w:rFonts w:ascii="宋体" w:hAnsi="宋体" w:eastAsia="宋体"/>
          <w:b w:val="0"/>
          <w:sz w:val="22"/>
        </w:rPr>
        <w:t>1. 呼吸（动词）  →  _____</w:t>
      </w:r>
      <w:r>
        <w:rPr>
          <w:rFonts w:hint="eastAsia" w:ascii="宋体" w:hAnsi="宋体"/>
          <w:b w:val="0"/>
          <w:sz w:val="22"/>
          <w:lang w:val="en-US" w:eastAsia="zh-CN"/>
        </w:rPr>
        <w:t>atmen</w:t>
      </w:r>
      <w:r>
        <w:rPr>
          <w:rFonts w:ascii="宋体" w:hAnsi="宋体" w:eastAsia="宋体"/>
          <w:b w:val="0"/>
          <w:sz w:val="22"/>
        </w:rPr>
        <w:t>_______</w:t>
      </w:r>
    </w:p>
    <w:p w14:paraId="653DE9F6">
      <w:r>
        <w:rPr>
          <w:rFonts w:ascii="宋体" w:hAnsi="宋体" w:eastAsia="宋体"/>
          <w:b w:val="0"/>
          <w:sz w:val="22"/>
        </w:rPr>
        <w:t>2. 医生  →  ____</w:t>
      </w:r>
      <w:r>
        <w:rPr>
          <w:rFonts w:hint="eastAsia" w:ascii="宋体" w:hAnsi="宋体"/>
          <w:b w:val="0"/>
          <w:sz w:val="22"/>
          <w:lang w:val="en-US" w:eastAsia="zh-CN"/>
        </w:rPr>
        <w:t>der Artz</w:t>
      </w:r>
      <w:r>
        <w:rPr>
          <w:rFonts w:ascii="宋体" w:hAnsi="宋体" w:eastAsia="宋体"/>
          <w:b w:val="0"/>
          <w:sz w:val="22"/>
        </w:rPr>
        <w:t>________</w:t>
      </w:r>
    </w:p>
    <w:p w14:paraId="26DC2DE6">
      <w:r>
        <w:rPr>
          <w:rFonts w:ascii="宋体" w:hAnsi="宋体" w:eastAsia="宋体"/>
          <w:b w:val="0"/>
          <w:sz w:val="22"/>
        </w:rPr>
        <w:t>3. 胳膊  →  _____</w:t>
      </w:r>
      <w:r>
        <w:rPr>
          <w:rFonts w:hint="eastAsia" w:ascii="宋体" w:hAnsi="宋体"/>
          <w:b w:val="0"/>
          <w:sz w:val="22"/>
          <w:lang w:val="en-US" w:eastAsia="zh-CN"/>
        </w:rPr>
        <w:t>der Arm</w:t>
      </w:r>
      <w:r>
        <w:rPr>
          <w:rFonts w:ascii="宋体" w:hAnsi="宋体" w:eastAsia="宋体"/>
          <w:b w:val="0"/>
          <w:sz w:val="22"/>
        </w:rPr>
        <w:t>_______</w:t>
      </w:r>
    </w:p>
    <w:p w14:paraId="3342B429">
      <w:r>
        <w:rPr>
          <w:rFonts w:ascii="宋体" w:hAnsi="宋体" w:eastAsia="宋体"/>
          <w:b w:val="0"/>
          <w:sz w:val="22"/>
        </w:rPr>
        <w:t>4. 方式、种类  →  __</w:t>
      </w:r>
      <w:r>
        <w:rPr>
          <w:rFonts w:hint="eastAsia" w:ascii="宋体" w:hAnsi="宋体"/>
          <w:b w:val="0"/>
          <w:sz w:val="22"/>
          <w:lang w:val="en-US" w:eastAsia="zh-CN"/>
        </w:rPr>
        <w:t>die Art</w:t>
      </w:r>
      <w:r>
        <w:rPr>
          <w:rFonts w:ascii="宋体" w:hAnsi="宋体" w:eastAsia="宋体"/>
          <w:b w:val="0"/>
          <w:sz w:val="22"/>
        </w:rPr>
        <w:t>__________</w:t>
      </w:r>
    </w:p>
    <w:p w14:paraId="17674ACA">
      <w:r>
        <w:rPr>
          <w:rFonts w:ascii="宋体" w:hAnsi="宋体" w:eastAsia="宋体"/>
          <w:b w:val="0"/>
          <w:sz w:val="22"/>
        </w:rPr>
        <w:t>5. 任务、作业  →  _____</w:t>
      </w:r>
      <w:r>
        <w:rPr>
          <w:rFonts w:hint="eastAsia" w:ascii="宋体" w:hAnsi="宋体"/>
          <w:b w:val="0"/>
          <w:sz w:val="22"/>
          <w:lang w:val="en-US" w:eastAsia="zh-CN"/>
        </w:rPr>
        <w:t>die Hausaufgabe</w:t>
      </w:r>
      <w:r>
        <w:rPr>
          <w:rFonts w:ascii="宋体" w:hAnsi="宋体" w:eastAsia="宋体"/>
          <w:b w:val="0"/>
          <w:sz w:val="22"/>
        </w:rPr>
        <w:t>_______</w:t>
      </w:r>
    </w:p>
    <w:p w14:paraId="6CB03F1C">
      <w:r>
        <w:rPr>
          <w:rFonts w:ascii="宋体" w:hAnsi="宋体" w:eastAsia="宋体"/>
          <w:b w:val="0"/>
          <w:sz w:val="22"/>
        </w:rPr>
        <w:t>6. 接收、录取、接待  →  ____</w:t>
      </w:r>
      <w:r>
        <w:rPr>
          <w:rFonts w:hint="eastAsia" w:ascii="宋体" w:hAnsi="宋体"/>
          <w:b w:val="0"/>
          <w:sz w:val="22"/>
          <w:lang w:val="en-US" w:eastAsia="zh-CN"/>
        </w:rPr>
        <w:t>aufnehmen</w:t>
      </w:r>
      <w:r>
        <w:rPr>
          <w:rFonts w:ascii="宋体" w:hAnsi="宋体" w:eastAsia="宋体"/>
          <w:b w:val="0"/>
          <w:sz w:val="22"/>
        </w:rPr>
        <w:t>________</w:t>
      </w:r>
    </w:p>
    <w:p w14:paraId="5439C328">
      <w:r>
        <w:rPr>
          <w:rFonts w:ascii="宋体" w:hAnsi="宋体" w:eastAsia="宋体"/>
          <w:b w:val="0"/>
          <w:sz w:val="22"/>
        </w:rPr>
        <w:t>7. 攻击  →  ____</w:t>
      </w:r>
      <w:r>
        <w:rPr>
          <w:rFonts w:hint="eastAsia" w:ascii="宋体" w:hAnsi="宋体"/>
          <w:b w:val="0"/>
          <w:sz w:val="22"/>
          <w:lang w:val="en-US" w:eastAsia="zh-CN"/>
        </w:rPr>
        <w:t>attackieren</w:t>
      </w:r>
      <w:r>
        <w:rPr>
          <w:rFonts w:ascii="宋体" w:hAnsi="宋体" w:eastAsia="宋体"/>
          <w:b w:val="0"/>
          <w:sz w:val="22"/>
        </w:rPr>
        <w:t>_______</w:t>
      </w:r>
    </w:p>
    <w:p w14:paraId="22381BEC">
      <w:r>
        <w:rPr>
          <w:rFonts w:ascii="宋体" w:hAnsi="宋体" w:eastAsia="宋体"/>
          <w:b w:val="0"/>
          <w:sz w:val="22"/>
        </w:rPr>
        <w:t>8. 非典型的  →  ____</w:t>
      </w:r>
      <w:r>
        <w:rPr>
          <w:rFonts w:hint="eastAsia" w:ascii="宋体" w:hAnsi="宋体"/>
          <w:b w:val="0"/>
          <w:sz w:val="22"/>
          <w:lang w:val="en-US" w:eastAsia="zh-CN"/>
        </w:rPr>
        <w:t>atypisch</w:t>
      </w:r>
      <w:r>
        <w:rPr>
          <w:rFonts w:ascii="宋体" w:hAnsi="宋体" w:eastAsia="宋体"/>
          <w:b w:val="0"/>
          <w:sz w:val="22"/>
        </w:rPr>
        <w:t>________</w:t>
      </w:r>
    </w:p>
    <w:p w14:paraId="553455FF">
      <w:r>
        <w:rPr>
          <w:rFonts w:ascii="宋体" w:hAnsi="宋体" w:eastAsia="宋体"/>
          <w:b w:val="0"/>
          <w:sz w:val="22"/>
        </w:rPr>
        <w:t>9. 列出  →  _____</w:t>
      </w:r>
      <w:r>
        <w:rPr>
          <w:rFonts w:hint="eastAsia" w:ascii="宋体" w:hAnsi="宋体"/>
          <w:b w:val="0"/>
          <w:sz w:val="22"/>
          <w:lang w:val="en-US" w:eastAsia="zh-CN"/>
        </w:rPr>
        <w:t>auflisten</w:t>
      </w:r>
      <w:r>
        <w:rPr>
          <w:rFonts w:ascii="宋体" w:hAnsi="宋体" w:eastAsia="宋体"/>
          <w:b w:val="0"/>
          <w:sz w:val="22"/>
        </w:rPr>
        <w:t>_______</w:t>
      </w:r>
    </w:p>
    <w:p w14:paraId="485E8B41">
      <w:r>
        <w:rPr>
          <w:rFonts w:ascii="宋体" w:hAnsi="宋体" w:eastAsia="宋体"/>
          <w:b w:val="0"/>
          <w:sz w:val="22"/>
        </w:rPr>
        <w:t>10. 显眼的、引人注目的  →  _____</w:t>
      </w:r>
      <w:r>
        <w:rPr>
          <w:rFonts w:hint="eastAsia" w:ascii="宋体" w:hAnsi="宋体"/>
          <w:b w:val="0"/>
          <w:sz w:val="22"/>
          <w:lang w:val="en-US" w:eastAsia="zh-CN"/>
        </w:rPr>
        <w:t>auff</w:t>
      </w:r>
      <w:r>
        <w:rPr>
          <w:rFonts w:hint="default" w:ascii="宋体" w:hAnsi="宋体"/>
          <w:b w:val="0"/>
          <w:sz w:val="22"/>
          <w:lang w:val="en-US" w:eastAsia="zh-CN"/>
        </w:rPr>
        <w:t>ällig</w:t>
      </w:r>
      <w:r>
        <w:rPr>
          <w:rFonts w:ascii="宋体" w:hAnsi="宋体" w:eastAsia="宋体"/>
          <w:b w:val="0"/>
          <w:sz w:val="22"/>
        </w:rPr>
        <w:t>_______</w:t>
      </w:r>
    </w:p>
    <w:p w14:paraId="65FF295E"/>
    <w:p w14:paraId="69CB0746">
      <w:r>
        <w:rPr>
          <w:rFonts w:ascii="黑体" w:hAnsi="黑体" w:eastAsia="黑体"/>
          <w:b/>
          <w:color w:val="1F4E79"/>
          <w:sz w:val="30"/>
        </w:rPr>
        <w:t>三、动词三形变（填空，10 题）</w:t>
      </w:r>
    </w:p>
    <w:p w14:paraId="1E90741B">
      <w:r>
        <w:rPr>
          <w:rFonts w:ascii="宋体" w:hAnsi="宋体" w:eastAsia="宋体"/>
          <w:b w:val="0"/>
          <w:sz w:val="22"/>
        </w:rPr>
        <w:t>写出下列动词的 Präteritum（过去时）与 Partizip II（第二分词），并标注完成时助动词 haben/sein。</w:t>
      </w:r>
    </w:p>
    <w:p w14:paraId="2D4E35EC">
      <w:r>
        <w:rPr>
          <w:rFonts w:ascii="宋体" w:hAnsi="宋体" w:eastAsia="宋体"/>
          <w:b w:val="0"/>
          <w:sz w:val="22"/>
        </w:rPr>
        <w:t>1. aufhalten  →  _____</w:t>
      </w:r>
      <w:r>
        <w:rPr>
          <w:rFonts w:hint="default" w:ascii="宋体" w:hAnsi="宋体"/>
          <w:b w:val="0"/>
          <w:sz w:val="22"/>
          <w:lang w:val="en-US"/>
        </w:rPr>
        <w:t>hielt auf</w:t>
      </w:r>
      <w:r>
        <w:rPr>
          <w:rFonts w:ascii="宋体" w:hAnsi="宋体" w:eastAsia="宋体"/>
          <w:b w:val="0"/>
          <w:sz w:val="22"/>
        </w:rPr>
        <w:t>_______  →  ___</w:t>
      </w:r>
      <w:r>
        <w:rPr>
          <w:rFonts w:hint="default" w:ascii="宋体" w:hAnsi="宋体"/>
          <w:b w:val="0"/>
          <w:sz w:val="22"/>
          <w:lang w:val="en-US"/>
        </w:rPr>
        <w:t>aufgehalten</w:t>
      </w:r>
      <w:r>
        <w:rPr>
          <w:rFonts w:ascii="宋体" w:hAnsi="宋体" w:eastAsia="宋体"/>
          <w:b w:val="0"/>
          <w:sz w:val="22"/>
        </w:rPr>
        <w:t>_________（助动词：__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3ABFF34D">
      <w:r>
        <w:rPr>
          <w:rFonts w:ascii="宋体" w:hAnsi="宋体" w:eastAsia="宋体"/>
          <w:b w:val="0"/>
          <w:sz w:val="22"/>
        </w:rPr>
        <w:t>2. aufkommen  →  ______</w:t>
      </w:r>
      <w:r>
        <w:rPr>
          <w:rFonts w:hint="default" w:ascii="宋体" w:hAnsi="宋体"/>
          <w:b w:val="0"/>
          <w:sz w:val="22"/>
          <w:lang w:val="en-US"/>
        </w:rPr>
        <w:t>kam auf</w:t>
      </w:r>
      <w:r>
        <w:rPr>
          <w:rFonts w:ascii="宋体" w:hAnsi="宋体" w:eastAsia="宋体"/>
          <w:b w:val="0"/>
          <w:sz w:val="22"/>
        </w:rPr>
        <w:t>______  →  ___</w:t>
      </w:r>
      <w:r>
        <w:rPr>
          <w:rFonts w:hint="default" w:ascii="宋体" w:hAnsi="宋体"/>
          <w:b w:val="0"/>
          <w:sz w:val="22"/>
          <w:lang w:val="en-US"/>
        </w:rPr>
        <w:t>aufgekommen</w:t>
      </w:r>
      <w:r>
        <w:rPr>
          <w:rFonts w:ascii="宋体" w:hAnsi="宋体" w:eastAsia="宋体"/>
          <w:b w:val="0"/>
          <w:sz w:val="22"/>
        </w:rPr>
        <w:t>_________（助动词：__</w:t>
      </w:r>
      <w:r>
        <w:rPr>
          <w:rFonts w:hint="default" w:ascii="宋体" w:hAnsi="宋体"/>
          <w:b w:val="0"/>
          <w:sz w:val="22"/>
          <w:lang w:val="en-US"/>
        </w:rPr>
        <w:t>sein</w:t>
      </w:r>
      <w:r>
        <w:rPr>
          <w:rFonts w:ascii="宋体" w:hAnsi="宋体" w:eastAsia="宋体"/>
          <w:b w:val="0"/>
          <w:sz w:val="22"/>
        </w:rPr>
        <w:t>__）</w:t>
      </w:r>
    </w:p>
    <w:p w14:paraId="7C94F924">
      <w:r>
        <w:rPr>
          <w:rFonts w:ascii="宋体" w:hAnsi="宋体" w:eastAsia="宋体"/>
          <w:b w:val="0"/>
          <w:sz w:val="22"/>
        </w:rPr>
        <w:t>3. aufführen  →  ____</w:t>
      </w:r>
      <w:r>
        <w:rPr>
          <w:rFonts w:hint="default" w:ascii="宋体" w:hAnsi="宋体"/>
          <w:b w:val="0"/>
          <w:sz w:val="22"/>
          <w:lang w:val="en-US"/>
        </w:rPr>
        <w:t>führte auf</w:t>
      </w:r>
      <w:r>
        <w:rPr>
          <w:rFonts w:ascii="宋体" w:hAnsi="宋体" w:eastAsia="宋体"/>
          <w:b w:val="0"/>
          <w:sz w:val="22"/>
        </w:rPr>
        <w:t>________  →  ____</w:t>
      </w:r>
      <w:r>
        <w:rPr>
          <w:rFonts w:hint="default" w:ascii="宋体" w:hAnsi="宋体"/>
          <w:b w:val="0"/>
          <w:sz w:val="22"/>
          <w:lang w:val="en-US"/>
        </w:rPr>
        <w:t>aufgeführt</w:t>
      </w:r>
      <w:r>
        <w:rPr>
          <w:rFonts w:ascii="宋体" w:hAnsi="宋体" w:eastAsia="宋体"/>
          <w:b w:val="0"/>
          <w:sz w:val="22"/>
        </w:rPr>
        <w:t>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2457011E">
      <w:r>
        <w:rPr>
          <w:rFonts w:ascii="宋体" w:hAnsi="宋体" w:eastAsia="宋体"/>
          <w:b w:val="0"/>
          <w:sz w:val="22"/>
        </w:rPr>
        <w:t>4. aufgehen  →  ____</w:t>
      </w:r>
      <w:r>
        <w:rPr>
          <w:rFonts w:hint="default" w:ascii="宋体" w:hAnsi="宋体"/>
          <w:b w:val="0"/>
          <w:sz w:val="22"/>
          <w:lang w:val="en-US"/>
        </w:rPr>
        <w:t>ging auf</w:t>
      </w:r>
      <w:r>
        <w:rPr>
          <w:rFonts w:ascii="宋体" w:hAnsi="宋体" w:eastAsia="宋体"/>
          <w:b w:val="0"/>
          <w:sz w:val="22"/>
        </w:rPr>
        <w:t>________  →  ___</w:t>
      </w:r>
      <w:r>
        <w:rPr>
          <w:rFonts w:hint="default" w:ascii="宋体" w:hAnsi="宋体"/>
          <w:b w:val="0"/>
          <w:sz w:val="22"/>
          <w:lang w:val="en-US"/>
        </w:rPr>
        <w:t>aufgegangen</w:t>
      </w:r>
      <w:r>
        <w:rPr>
          <w:rFonts w:ascii="宋体" w:hAnsi="宋体" w:eastAsia="宋体"/>
          <w:b w:val="0"/>
          <w:sz w:val="22"/>
        </w:rPr>
        <w:t>________（助动词：__</w:t>
      </w:r>
      <w:r>
        <w:rPr>
          <w:rFonts w:hint="default" w:ascii="宋体" w:hAnsi="宋体"/>
          <w:b w:val="0"/>
          <w:sz w:val="22"/>
          <w:lang w:val="en-US"/>
        </w:rPr>
        <w:t>sein</w:t>
      </w:r>
      <w:r>
        <w:rPr>
          <w:rFonts w:ascii="宋体" w:hAnsi="宋体" w:eastAsia="宋体"/>
          <w:b w:val="0"/>
          <w:sz w:val="22"/>
        </w:rPr>
        <w:t>__）</w:t>
      </w:r>
    </w:p>
    <w:p w14:paraId="5DABB345">
      <w:r>
        <w:rPr>
          <w:rFonts w:ascii="宋体" w:hAnsi="宋体" w:eastAsia="宋体"/>
          <w:b w:val="0"/>
          <w:sz w:val="22"/>
        </w:rPr>
        <w:t>5. aufdrücken  →  _____</w:t>
      </w:r>
      <w:r>
        <w:rPr>
          <w:rFonts w:hint="default" w:ascii="宋体" w:hAnsi="宋体"/>
          <w:b w:val="0"/>
          <w:sz w:val="22"/>
          <w:lang w:val="en-US"/>
        </w:rPr>
        <w:t>drückte auf</w:t>
      </w:r>
      <w:r>
        <w:rPr>
          <w:rFonts w:ascii="宋体" w:hAnsi="宋体" w:eastAsia="宋体"/>
          <w:b w:val="0"/>
          <w:sz w:val="22"/>
        </w:rPr>
        <w:t>_______  →  ___</w:t>
      </w:r>
      <w:r>
        <w:rPr>
          <w:rFonts w:hint="default" w:ascii="宋体" w:hAnsi="宋体"/>
          <w:b w:val="0"/>
          <w:sz w:val="22"/>
          <w:lang w:val="en-US"/>
        </w:rPr>
        <w:t>aufgedrückt</w:t>
      </w:r>
      <w:r>
        <w:rPr>
          <w:rFonts w:ascii="宋体" w:hAnsi="宋体" w:eastAsia="宋体"/>
          <w:b w:val="0"/>
          <w:sz w:val="22"/>
        </w:rPr>
        <w:t>_________（助动词：__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1E1C99EB">
      <w:r>
        <w:rPr>
          <w:rFonts w:ascii="宋体" w:hAnsi="宋体" w:eastAsia="宋体"/>
          <w:b w:val="0"/>
          <w:sz w:val="22"/>
        </w:rPr>
        <w:t>6. auflösen  →  ____</w:t>
      </w:r>
      <w:r>
        <w:rPr>
          <w:rFonts w:hint="default" w:ascii="宋体" w:hAnsi="宋体"/>
          <w:b w:val="0"/>
          <w:sz w:val="22"/>
          <w:lang w:val="en-US"/>
        </w:rPr>
        <w:t>löste auf</w:t>
      </w:r>
      <w:r>
        <w:rPr>
          <w:rFonts w:ascii="宋体" w:hAnsi="宋体" w:eastAsia="宋体"/>
          <w:b w:val="0"/>
          <w:sz w:val="22"/>
        </w:rPr>
        <w:t>________  →  ___</w:t>
      </w:r>
      <w:r>
        <w:rPr>
          <w:rFonts w:hint="default" w:ascii="宋体" w:hAnsi="宋体"/>
          <w:b w:val="0"/>
          <w:sz w:val="22"/>
          <w:lang w:val="en-US"/>
        </w:rPr>
        <w:t>aufgelösen</w:t>
      </w:r>
      <w:r>
        <w:rPr>
          <w:rFonts w:ascii="宋体" w:hAnsi="宋体" w:eastAsia="宋体"/>
          <w:b w:val="0"/>
          <w:sz w:val="22"/>
        </w:rPr>
        <w:t>_________（助动词：__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6074E937">
      <w:r>
        <w:rPr>
          <w:rFonts w:ascii="宋体" w:hAnsi="宋体" w:eastAsia="宋体"/>
          <w:b w:val="0"/>
          <w:sz w:val="22"/>
        </w:rPr>
        <w:t>7. aufbereiten  →  ____</w:t>
      </w:r>
      <w:r>
        <w:rPr>
          <w:rFonts w:hint="default" w:ascii="宋体" w:hAnsi="宋体"/>
          <w:b w:val="0"/>
          <w:sz w:val="22"/>
          <w:lang w:val="en-US"/>
        </w:rPr>
        <w:t>bereitete auf</w:t>
      </w:r>
      <w:r>
        <w:rPr>
          <w:rFonts w:ascii="宋体" w:hAnsi="宋体" w:eastAsia="宋体"/>
          <w:b w:val="0"/>
          <w:sz w:val="22"/>
        </w:rPr>
        <w:t>________  →  ___</w:t>
      </w:r>
      <w:r>
        <w:rPr>
          <w:rFonts w:hint="default" w:ascii="宋体" w:hAnsi="宋体"/>
          <w:b w:val="0"/>
          <w:sz w:val="22"/>
          <w:lang w:val="en-US"/>
        </w:rPr>
        <w:t>aufgebereitet</w:t>
      </w:r>
      <w:r>
        <w:rPr>
          <w:rFonts w:ascii="宋体" w:hAnsi="宋体" w:eastAsia="宋体"/>
          <w:b w:val="0"/>
          <w:sz w:val="22"/>
        </w:rPr>
        <w:t>_________（助动词：__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2FEF3FA7">
      <w:r>
        <w:rPr>
          <w:rFonts w:ascii="宋体" w:hAnsi="宋体" w:eastAsia="宋体"/>
          <w:b w:val="0"/>
          <w:sz w:val="22"/>
        </w:rPr>
        <w:t>8. aufpassen  →  __</w:t>
      </w:r>
      <w:r>
        <w:rPr>
          <w:rFonts w:hint="default" w:ascii="宋体" w:hAnsi="宋体"/>
          <w:b w:val="0"/>
          <w:sz w:val="22"/>
          <w:lang w:val="en-US"/>
        </w:rPr>
        <w:t>passte auf</w:t>
      </w:r>
      <w:r>
        <w:rPr>
          <w:rFonts w:ascii="宋体" w:hAnsi="宋体" w:eastAsia="宋体"/>
          <w:b w:val="0"/>
          <w:sz w:val="22"/>
        </w:rPr>
        <w:t>__________  →  ____</w:t>
      </w:r>
      <w:r>
        <w:rPr>
          <w:rFonts w:hint="default" w:ascii="宋体" w:hAnsi="宋体"/>
          <w:b w:val="0"/>
          <w:sz w:val="22"/>
          <w:lang w:val="en-US"/>
        </w:rPr>
        <w:t>aufgepasst</w:t>
      </w:r>
      <w:r>
        <w:rPr>
          <w:rFonts w:ascii="宋体" w:hAnsi="宋体" w:eastAsia="宋体"/>
          <w:b w:val="0"/>
          <w:sz w:val="22"/>
        </w:rPr>
        <w:t>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5324C065">
      <w:r>
        <w:rPr>
          <w:rFonts w:ascii="宋体" w:hAnsi="宋体" w:eastAsia="宋体"/>
          <w:b w:val="0"/>
          <w:sz w:val="22"/>
        </w:rPr>
        <w:t>9. aufliegen  →  _____</w:t>
      </w:r>
      <w:r>
        <w:rPr>
          <w:rFonts w:hint="default" w:ascii="宋体" w:hAnsi="宋体"/>
          <w:b w:val="0"/>
          <w:sz w:val="22"/>
          <w:lang w:val="en-US"/>
        </w:rPr>
        <w:t>lug auf</w:t>
      </w:r>
      <w:r>
        <w:rPr>
          <w:rFonts w:ascii="宋体" w:hAnsi="宋体" w:eastAsia="宋体"/>
          <w:b w:val="0"/>
          <w:sz w:val="22"/>
        </w:rPr>
        <w:t>_______  →  ____</w:t>
      </w:r>
      <w:r>
        <w:rPr>
          <w:rFonts w:hint="default" w:ascii="宋体" w:hAnsi="宋体"/>
          <w:b w:val="0"/>
          <w:sz w:val="22"/>
          <w:lang w:val="en-US"/>
        </w:rPr>
        <w:t>aufgelogen</w:t>
      </w:r>
      <w:r>
        <w:rPr>
          <w:rFonts w:ascii="宋体" w:hAnsi="宋体" w:eastAsia="宋体"/>
          <w:b w:val="0"/>
          <w:sz w:val="22"/>
        </w:rPr>
        <w:t>________（助动词：__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__）</w:t>
      </w:r>
    </w:p>
    <w:p w14:paraId="1F63258E">
      <w:r>
        <w:rPr>
          <w:rFonts w:ascii="宋体" w:hAnsi="宋体" w:eastAsia="宋体"/>
          <w:b w:val="0"/>
          <w:sz w:val="22"/>
        </w:rPr>
        <w:t>10. auffordern  →  ____</w:t>
      </w:r>
      <w:r>
        <w:rPr>
          <w:rFonts w:hint="default" w:ascii="宋体" w:hAnsi="宋体"/>
          <w:b w:val="0"/>
          <w:sz w:val="22"/>
          <w:lang w:val="en-US"/>
        </w:rPr>
        <w:t>forderte auf</w:t>
      </w:r>
      <w:r>
        <w:rPr>
          <w:rFonts w:ascii="宋体" w:hAnsi="宋体" w:eastAsia="宋体"/>
          <w:b w:val="0"/>
          <w:sz w:val="22"/>
        </w:rPr>
        <w:t>________  →  ___</w:t>
      </w:r>
      <w:r>
        <w:rPr>
          <w:rFonts w:hint="default" w:ascii="宋体" w:hAnsi="宋体"/>
          <w:b w:val="0"/>
          <w:sz w:val="22"/>
          <w:lang w:val="en-US"/>
        </w:rPr>
        <w:t>aufgefordert</w:t>
      </w:r>
      <w:r>
        <w:rPr>
          <w:rFonts w:ascii="宋体" w:hAnsi="宋体" w:eastAsia="宋体"/>
          <w:b w:val="0"/>
          <w:sz w:val="22"/>
        </w:rPr>
        <w:t>_________（助动词：_</w:t>
      </w:r>
      <w:r>
        <w:rPr>
          <w:rFonts w:hint="default" w:ascii="宋体" w:hAnsi="宋体"/>
          <w:b w:val="0"/>
          <w:sz w:val="22"/>
          <w:lang w:val="en-US"/>
        </w:rPr>
        <w:t>haben</w:t>
      </w:r>
      <w:r>
        <w:rPr>
          <w:rFonts w:ascii="宋体" w:hAnsi="宋体" w:eastAsia="宋体"/>
          <w:b w:val="0"/>
          <w:sz w:val="22"/>
        </w:rPr>
        <w:t>___）</w:t>
      </w:r>
    </w:p>
    <w:p w14:paraId="31EC9EAD"/>
    <w:p w14:paraId="53B0D794">
      <w:r>
        <w:rPr>
          <w:rFonts w:ascii="黑体" w:hAnsi="黑体" w:eastAsia="黑体"/>
          <w:b/>
          <w:color w:val="1F4E79"/>
          <w:sz w:val="30"/>
        </w:rPr>
        <w:t>四、名词词性与复数（填空，10 题）</w:t>
      </w:r>
    </w:p>
    <w:p w14:paraId="19347E52">
      <w:r>
        <w:rPr>
          <w:rFonts w:ascii="宋体" w:hAnsi="宋体" w:eastAsia="宋体"/>
          <w:b w:val="0"/>
          <w:sz w:val="22"/>
        </w:rPr>
        <w:t>写出下列名词的词性（der/die/das）与复数形式（只用单数者请注明）。</w:t>
      </w:r>
    </w:p>
    <w:p w14:paraId="7F25C9E3">
      <w:r>
        <w:rPr>
          <w:rFonts w:ascii="宋体" w:hAnsi="宋体" w:eastAsia="宋体"/>
          <w:b w:val="0"/>
          <w:sz w:val="22"/>
        </w:rPr>
        <w:t>1. Aufbau  →  ___</w:t>
      </w:r>
      <w:r>
        <w:rPr>
          <w:rFonts w:hint="default" w:ascii="宋体" w:hAnsi="宋体"/>
          <w:b w:val="0"/>
          <w:sz w:val="22"/>
          <w:lang w:val="en-US"/>
        </w:rPr>
        <w:t>der</w:t>
      </w:r>
      <w:r>
        <w:rPr>
          <w:rFonts w:ascii="宋体" w:hAnsi="宋体" w:eastAsia="宋体"/>
          <w:b w:val="0"/>
          <w:sz w:val="22"/>
        </w:rPr>
        <w:t>___  __</w:t>
      </w:r>
      <w:r>
        <w:rPr>
          <w:rFonts w:hint="default" w:ascii="宋体" w:hAnsi="宋体"/>
          <w:b w:val="0"/>
          <w:sz w:val="22"/>
          <w:lang w:val="en-US"/>
        </w:rPr>
        <w:t>Aufbauten</w:t>
      </w:r>
      <w:r>
        <w:rPr>
          <w:rFonts w:ascii="宋体" w:hAnsi="宋体" w:eastAsia="宋体"/>
          <w:b w:val="0"/>
          <w:sz w:val="22"/>
        </w:rPr>
        <w:t>____</w:t>
      </w:r>
    </w:p>
    <w:p w14:paraId="34AE0425">
      <w:r>
        <w:rPr>
          <w:rFonts w:ascii="宋体" w:hAnsi="宋体" w:eastAsia="宋体"/>
          <w:b w:val="0"/>
          <w:sz w:val="22"/>
        </w:rPr>
        <w:t>2. Aufklärung  →  _</w:t>
      </w:r>
      <w:r>
        <w:rPr>
          <w:rFonts w:hint="default" w:ascii="宋体" w:hAnsi="宋体"/>
          <w:b w:val="0"/>
          <w:sz w:val="22"/>
          <w:lang w:val="en-US"/>
        </w:rPr>
        <w:t>die</w:t>
      </w:r>
      <w:r>
        <w:rPr>
          <w:rFonts w:ascii="宋体" w:hAnsi="宋体" w:eastAsia="宋体"/>
          <w:b w:val="0"/>
          <w:sz w:val="22"/>
        </w:rPr>
        <w:t>_____  __</w:t>
      </w:r>
      <w:r>
        <w:rPr>
          <w:rFonts w:hint="default" w:ascii="宋体" w:hAnsi="宋体"/>
          <w:b w:val="0"/>
          <w:sz w:val="22"/>
          <w:lang w:val="en-US"/>
        </w:rPr>
        <w:t>Aufklärungen</w:t>
      </w:r>
      <w:r>
        <w:rPr>
          <w:rFonts w:ascii="宋体" w:hAnsi="宋体" w:eastAsia="宋体"/>
          <w:b w:val="0"/>
          <w:sz w:val="22"/>
        </w:rPr>
        <w:t>____</w:t>
      </w:r>
    </w:p>
    <w:p w14:paraId="221A704D">
      <w:r>
        <w:rPr>
          <w:rFonts w:ascii="宋体" w:hAnsi="宋体" w:eastAsia="宋体"/>
          <w:b w:val="0"/>
          <w:sz w:val="22"/>
        </w:rPr>
        <w:t>3. Aufgabengebiet  →  ___</w:t>
      </w:r>
      <w:r>
        <w:rPr>
          <w:rFonts w:hint="default" w:ascii="宋体" w:hAnsi="宋体"/>
          <w:b w:val="0"/>
          <w:sz w:val="22"/>
          <w:lang w:val="en-US"/>
        </w:rPr>
        <w:t>das</w:t>
      </w:r>
      <w:r>
        <w:rPr>
          <w:rFonts w:ascii="宋体" w:hAnsi="宋体" w:eastAsia="宋体"/>
          <w:b w:val="0"/>
          <w:sz w:val="22"/>
        </w:rPr>
        <w:t>___  __</w:t>
      </w:r>
      <w:r>
        <w:rPr>
          <w:rFonts w:hint="default" w:ascii="宋体" w:hAnsi="宋体"/>
          <w:b w:val="0"/>
          <w:sz w:val="22"/>
          <w:lang w:val="en-US"/>
        </w:rPr>
        <w:t>Aufgabengebieten</w:t>
      </w:r>
      <w:r>
        <w:rPr>
          <w:rFonts w:ascii="宋体" w:hAnsi="宋体" w:eastAsia="宋体"/>
          <w:b w:val="0"/>
          <w:sz w:val="22"/>
        </w:rPr>
        <w:t>____</w:t>
      </w:r>
    </w:p>
    <w:p w14:paraId="5627B326">
      <w:r>
        <w:rPr>
          <w:rFonts w:ascii="宋体" w:hAnsi="宋体" w:eastAsia="宋体"/>
          <w:b w:val="0"/>
          <w:sz w:val="22"/>
        </w:rPr>
        <w:t>4. Aufgabenteilung  →  _</w:t>
      </w:r>
      <w:r>
        <w:rPr>
          <w:rFonts w:hint="default" w:ascii="宋体" w:hAnsi="宋体"/>
          <w:b w:val="0"/>
          <w:sz w:val="22"/>
          <w:lang w:val="en-US"/>
        </w:rPr>
        <w:t>die</w:t>
      </w:r>
      <w:r>
        <w:rPr>
          <w:rFonts w:ascii="宋体" w:hAnsi="宋体" w:eastAsia="宋体"/>
          <w:b w:val="0"/>
          <w:sz w:val="22"/>
        </w:rPr>
        <w:t>_____  __</w:t>
      </w:r>
      <w:r>
        <w:rPr>
          <w:rFonts w:hint="default" w:ascii="宋体" w:hAnsi="宋体"/>
          <w:b w:val="0"/>
          <w:sz w:val="22"/>
          <w:lang w:val="en-US"/>
        </w:rPr>
        <w:t>Aufgabenteilungen</w:t>
      </w:r>
      <w:r>
        <w:rPr>
          <w:rFonts w:ascii="宋体" w:hAnsi="宋体" w:eastAsia="宋体"/>
          <w:b w:val="0"/>
          <w:sz w:val="22"/>
        </w:rPr>
        <w:t>____</w:t>
      </w:r>
    </w:p>
    <w:p w14:paraId="60F3401A">
      <w:r>
        <w:rPr>
          <w:rFonts w:ascii="宋体" w:hAnsi="宋体" w:eastAsia="宋体"/>
          <w:b w:val="0"/>
          <w:sz w:val="22"/>
        </w:rPr>
        <w:t>5. Aufnahme  →  ___</w:t>
      </w:r>
      <w:r>
        <w:rPr>
          <w:rFonts w:hint="default" w:ascii="宋体" w:hAnsi="宋体"/>
          <w:b w:val="0"/>
          <w:sz w:val="22"/>
          <w:lang w:val="en-US"/>
        </w:rPr>
        <w:t>die</w:t>
      </w:r>
      <w:r>
        <w:rPr>
          <w:rFonts w:ascii="宋体" w:hAnsi="宋体" w:eastAsia="宋体"/>
          <w:b w:val="0"/>
          <w:sz w:val="22"/>
        </w:rPr>
        <w:t>___  ___</w:t>
      </w:r>
      <w:r>
        <w:rPr>
          <w:rFonts w:hint="default" w:ascii="宋体" w:hAnsi="宋体"/>
          <w:b w:val="0"/>
          <w:sz w:val="22"/>
          <w:lang w:val="en-US"/>
        </w:rPr>
        <w:t>Aufnahmen</w:t>
      </w:r>
      <w:r>
        <w:rPr>
          <w:rFonts w:ascii="宋体" w:hAnsi="宋体" w:eastAsia="宋体"/>
          <w:b w:val="0"/>
          <w:sz w:val="22"/>
        </w:rPr>
        <w:t>___</w:t>
      </w:r>
    </w:p>
    <w:p w14:paraId="2A5B651D">
      <w:r>
        <w:rPr>
          <w:rFonts w:ascii="宋体" w:hAnsi="宋体" w:eastAsia="宋体"/>
          <w:b w:val="0"/>
          <w:sz w:val="22"/>
        </w:rPr>
        <w:t>6. Artikel  →  __</w:t>
      </w:r>
      <w:r>
        <w:rPr>
          <w:rFonts w:hint="default" w:ascii="宋体" w:hAnsi="宋体"/>
          <w:b w:val="0"/>
          <w:sz w:val="22"/>
          <w:lang w:val="en-US"/>
        </w:rPr>
        <w:t>der</w:t>
      </w:r>
      <w:r>
        <w:rPr>
          <w:rFonts w:ascii="宋体" w:hAnsi="宋体" w:eastAsia="宋体"/>
          <w:b w:val="0"/>
          <w:sz w:val="22"/>
        </w:rPr>
        <w:t>____  __</w:t>
      </w:r>
      <w:r>
        <w:rPr>
          <w:rFonts w:hint="default" w:ascii="宋体" w:hAnsi="宋体"/>
          <w:b w:val="0"/>
          <w:sz w:val="22"/>
          <w:lang w:val="en-US"/>
        </w:rPr>
        <w:t>Artikel</w:t>
      </w:r>
      <w:r>
        <w:rPr>
          <w:rFonts w:ascii="宋体" w:hAnsi="宋体" w:eastAsia="宋体"/>
          <w:b w:val="0"/>
          <w:sz w:val="22"/>
        </w:rPr>
        <w:t>____</w:t>
      </w:r>
    </w:p>
    <w:p w14:paraId="66118C70">
      <w:r>
        <w:rPr>
          <w:rFonts w:ascii="宋体" w:hAnsi="宋体" w:eastAsia="宋体"/>
          <w:b w:val="0"/>
          <w:sz w:val="22"/>
        </w:rPr>
        <w:t>7. Asyl  →  ___</w:t>
      </w:r>
      <w:r>
        <w:rPr>
          <w:rFonts w:hint="default" w:ascii="宋体" w:hAnsi="宋体"/>
          <w:b w:val="0"/>
          <w:sz w:val="22"/>
          <w:lang w:val="en-US"/>
        </w:rPr>
        <w:t>das</w:t>
      </w:r>
      <w:r>
        <w:rPr>
          <w:rFonts w:ascii="宋体" w:hAnsi="宋体" w:eastAsia="宋体"/>
          <w:b w:val="0"/>
          <w:sz w:val="22"/>
        </w:rPr>
        <w:t>___  ___</w:t>
      </w:r>
      <w:r>
        <w:rPr>
          <w:rFonts w:hint="default" w:ascii="宋体" w:hAnsi="宋体"/>
          <w:b w:val="0"/>
          <w:sz w:val="22"/>
          <w:lang w:val="en-US"/>
        </w:rPr>
        <w:t>Asyle</w:t>
      </w:r>
      <w:r>
        <w:rPr>
          <w:rFonts w:ascii="宋体" w:hAnsi="宋体" w:eastAsia="宋体"/>
          <w:b w:val="0"/>
          <w:sz w:val="22"/>
        </w:rPr>
        <w:t>___</w:t>
      </w:r>
    </w:p>
    <w:p w14:paraId="4ACD90DE">
      <w:r>
        <w:rPr>
          <w:rFonts w:ascii="宋体" w:hAnsi="宋体" w:eastAsia="宋体"/>
          <w:b w:val="0"/>
          <w:sz w:val="22"/>
        </w:rPr>
        <w:t>8. Aufforderung  →  _</w:t>
      </w:r>
      <w:r>
        <w:rPr>
          <w:rFonts w:hint="default" w:ascii="宋体" w:hAnsi="宋体"/>
          <w:b w:val="0"/>
          <w:sz w:val="22"/>
          <w:lang w:val="en-US"/>
        </w:rPr>
        <w:t>die</w:t>
      </w:r>
      <w:r>
        <w:rPr>
          <w:rFonts w:ascii="宋体" w:hAnsi="宋体" w:eastAsia="宋体"/>
          <w:b w:val="0"/>
          <w:sz w:val="22"/>
        </w:rPr>
        <w:t>_____  _</w:t>
      </w:r>
      <w:r>
        <w:rPr>
          <w:rFonts w:hint="default" w:ascii="宋体" w:hAnsi="宋体"/>
          <w:b w:val="0"/>
          <w:sz w:val="22"/>
          <w:lang w:val="en-US"/>
        </w:rPr>
        <w:t>Aufforderungen</w:t>
      </w:r>
      <w:r>
        <w:rPr>
          <w:rFonts w:ascii="宋体" w:hAnsi="宋体" w:eastAsia="宋体"/>
          <w:b w:val="0"/>
          <w:sz w:val="22"/>
        </w:rPr>
        <w:t>_____</w:t>
      </w:r>
    </w:p>
    <w:p w14:paraId="5BAEAA69">
      <w:r>
        <w:rPr>
          <w:rFonts w:ascii="宋体" w:hAnsi="宋体" w:eastAsia="宋体"/>
          <w:b w:val="0"/>
          <w:sz w:val="22"/>
        </w:rPr>
        <w:t>9. Atem  →  ___</w:t>
      </w:r>
      <w:r>
        <w:rPr>
          <w:rFonts w:hint="default" w:ascii="宋体" w:hAnsi="宋体"/>
          <w:b w:val="0"/>
          <w:sz w:val="22"/>
          <w:lang w:val="en-US"/>
        </w:rPr>
        <w:t>der</w:t>
      </w:r>
      <w:r>
        <w:rPr>
          <w:rFonts w:ascii="宋体" w:hAnsi="宋体" w:eastAsia="宋体"/>
          <w:b w:val="0"/>
          <w:sz w:val="22"/>
        </w:rPr>
        <w:t>___  ______</w:t>
      </w:r>
    </w:p>
    <w:p w14:paraId="654FAB5D">
      <w:r>
        <w:rPr>
          <w:rFonts w:ascii="宋体" w:hAnsi="宋体" w:eastAsia="宋体"/>
          <w:b w:val="0"/>
          <w:sz w:val="22"/>
        </w:rPr>
        <w:t>10. Ärger  →  __</w:t>
      </w:r>
      <w:r>
        <w:rPr>
          <w:rFonts w:hint="default" w:ascii="宋体" w:hAnsi="宋体"/>
          <w:b w:val="0"/>
          <w:sz w:val="22"/>
          <w:lang w:val="en-US"/>
        </w:rPr>
        <w:t>der</w:t>
      </w:r>
      <w:r>
        <w:rPr>
          <w:rFonts w:ascii="宋体" w:hAnsi="宋体" w:eastAsia="宋体"/>
          <w:b w:val="0"/>
          <w:sz w:val="22"/>
        </w:rPr>
        <w:t>____  ___</w:t>
      </w:r>
      <w:r>
        <w:rPr>
          <w:rFonts w:hint="default" w:ascii="宋体" w:hAnsi="宋体"/>
          <w:b w:val="0"/>
          <w:sz w:val="22"/>
          <w:lang w:val="en-US"/>
        </w:rPr>
        <w:t>Ärgern</w:t>
      </w:r>
      <w:r>
        <w:rPr>
          <w:rFonts w:ascii="宋体" w:hAnsi="宋体" w:eastAsia="宋体"/>
          <w:b w:val="0"/>
          <w:sz w:val="22"/>
        </w:rPr>
        <w:t>___</w:t>
      </w:r>
    </w:p>
    <w:p w14:paraId="0FA4BB5F"/>
    <w:p w14:paraId="5FB7D3A1">
      <w:r>
        <w:rPr>
          <w:rFonts w:ascii="黑体" w:hAnsi="黑体" w:eastAsia="黑体"/>
          <w:b/>
          <w:color w:val="1F4E79"/>
          <w:sz w:val="30"/>
        </w:rPr>
        <w:t>五、词组与句子翻译（中译德，10 题）</w:t>
      </w:r>
    </w:p>
    <w:p w14:paraId="6411CE62">
      <w:r>
        <w:rPr>
          <w:rFonts w:ascii="宋体" w:hAnsi="宋体" w:eastAsia="宋体"/>
          <w:b w:val="0"/>
          <w:sz w:val="22"/>
        </w:rPr>
        <w:t>将下列中文词组/句子翻译成德语。</w:t>
      </w:r>
    </w:p>
    <w:p w14:paraId="76C4E743">
      <w:r>
        <w:rPr>
          <w:rFonts w:ascii="宋体" w:hAnsi="宋体" w:eastAsia="宋体"/>
          <w:b w:val="0"/>
          <w:sz w:val="22"/>
        </w:rPr>
        <w:t>1. 贫穷的  →  _______</w:t>
      </w:r>
      <w:r>
        <w:rPr>
          <w:rFonts w:hint="default" w:ascii="宋体" w:hAnsi="宋体"/>
          <w:b w:val="0"/>
          <w:sz w:val="22"/>
          <w:lang w:val="en-US"/>
        </w:rPr>
        <w:t>arm</w:t>
      </w:r>
      <w:r>
        <w:rPr>
          <w:rFonts w:ascii="宋体" w:hAnsi="宋体" w:eastAsia="宋体"/>
          <w:b w:val="0"/>
          <w:sz w:val="22"/>
        </w:rPr>
        <w:t>_____________________</w:t>
      </w:r>
    </w:p>
    <w:p w14:paraId="18734226">
      <w:r>
        <w:rPr>
          <w:rFonts w:ascii="宋体" w:hAnsi="宋体" w:eastAsia="宋体"/>
          <w:b w:val="0"/>
          <w:sz w:val="22"/>
        </w:rPr>
        <w:t>2. 令人恼火的  →  ______</w:t>
      </w:r>
      <w:r>
        <w:rPr>
          <w:rFonts w:hint="default" w:ascii="宋体" w:hAnsi="宋体"/>
          <w:b w:val="0"/>
          <w:sz w:val="22"/>
          <w:lang w:val="en-US"/>
        </w:rPr>
        <w:t>ärgerlich</w:t>
      </w:r>
      <w:r>
        <w:rPr>
          <w:rFonts w:ascii="宋体" w:hAnsi="宋体" w:eastAsia="宋体"/>
          <w:b w:val="0"/>
          <w:sz w:val="22"/>
        </w:rPr>
        <w:t>______________________</w:t>
      </w:r>
    </w:p>
    <w:p w14:paraId="69CE026D">
      <w:r>
        <w:rPr>
          <w:rFonts w:ascii="宋体" w:hAnsi="宋体" w:eastAsia="宋体"/>
          <w:b w:val="0"/>
          <w:sz w:val="22"/>
        </w:rPr>
        <w:t>3. 也（副词）  →  ___________</w:t>
      </w:r>
      <w:r>
        <w:rPr>
          <w:rFonts w:hint="default" w:ascii="宋体" w:hAnsi="宋体"/>
          <w:b w:val="0"/>
          <w:sz w:val="22"/>
          <w:lang w:val="en-US"/>
        </w:rPr>
        <w:t>auch</w:t>
      </w:r>
      <w:r>
        <w:rPr>
          <w:rFonts w:ascii="宋体" w:hAnsi="宋体" w:eastAsia="宋体"/>
          <w:b w:val="0"/>
          <w:sz w:val="22"/>
        </w:rPr>
        <w:t>_________________</w:t>
      </w:r>
    </w:p>
    <w:p w14:paraId="603082DD">
      <w:r>
        <w:rPr>
          <w:rFonts w:ascii="宋体" w:hAnsi="宋体" w:eastAsia="宋体"/>
          <w:b w:val="0"/>
          <w:sz w:val="22"/>
        </w:rPr>
        <w:t>4. 在……上（介词）  →  ________</w:t>
      </w:r>
      <w:r>
        <w:rPr>
          <w:rFonts w:hint="default" w:ascii="宋体" w:hAnsi="宋体"/>
          <w:b w:val="0"/>
          <w:sz w:val="22"/>
          <w:lang w:val="en-US"/>
        </w:rPr>
        <w:t>auf</w:t>
      </w:r>
      <w:r>
        <w:rPr>
          <w:rFonts w:ascii="宋体" w:hAnsi="宋体" w:eastAsia="宋体"/>
          <w:b w:val="0"/>
          <w:sz w:val="22"/>
        </w:rPr>
        <w:t>____________________</w:t>
      </w:r>
    </w:p>
    <w:p w14:paraId="2A4ABD32">
      <w:r>
        <w:rPr>
          <w:rFonts w:ascii="宋体" w:hAnsi="宋体" w:eastAsia="宋体"/>
          <w:b w:val="0"/>
          <w:sz w:val="22"/>
        </w:rPr>
        <w:t>5. 相互、彼此  →  ________</w:t>
      </w:r>
      <w:r>
        <w:rPr>
          <w:rFonts w:hint="default" w:ascii="宋体" w:hAnsi="宋体"/>
          <w:b w:val="0"/>
          <w:sz w:val="22"/>
          <w:lang w:val="en-US"/>
        </w:rPr>
        <w:t>aufeinander</w:t>
      </w:r>
      <w:r>
        <w:rPr>
          <w:rFonts w:ascii="宋体" w:hAnsi="宋体" w:eastAsia="宋体"/>
          <w:b w:val="0"/>
          <w:sz w:val="22"/>
        </w:rPr>
        <w:t>____________________</w:t>
      </w:r>
    </w:p>
    <w:p w14:paraId="244E59D8">
      <w:r>
        <w:rPr>
          <w:rFonts w:ascii="宋体" w:hAnsi="宋体" w:eastAsia="宋体"/>
          <w:b w:val="0"/>
          <w:sz w:val="22"/>
        </w:rPr>
        <w:t>6. 激动的、兴奋的  →  _________</w:t>
      </w:r>
      <w:r>
        <w:rPr>
          <w:rFonts w:hint="default" w:ascii="宋体" w:hAnsi="宋体"/>
          <w:b w:val="0"/>
          <w:sz w:val="22"/>
          <w:lang w:val="en-US"/>
        </w:rPr>
        <w:t>aufgeregt</w:t>
      </w:r>
      <w:r>
        <w:rPr>
          <w:rFonts w:ascii="宋体" w:hAnsi="宋体" w:eastAsia="宋体"/>
          <w:b w:val="0"/>
          <w:sz w:val="22"/>
        </w:rPr>
        <w:t>___________________</w:t>
      </w:r>
    </w:p>
    <w:p w14:paraId="324900BC">
      <w:r>
        <w:rPr>
          <w:rFonts w:ascii="宋体" w:hAnsi="宋体" w:eastAsia="宋体"/>
          <w:b w:val="0"/>
          <w:sz w:val="22"/>
        </w:rPr>
        <w:t>7. 放弃一个计划  →  ________</w:t>
      </w:r>
      <w:r>
        <w:rPr>
          <w:rFonts w:hint="default" w:ascii="宋体" w:hAnsi="宋体"/>
          <w:b w:val="0"/>
          <w:sz w:val="22"/>
          <w:lang w:val="en-US"/>
        </w:rPr>
        <w:t>ein Plan aufgeben</w:t>
      </w:r>
      <w:r>
        <w:rPr>
          <w:rFonts w:ascii="宋体" w:hAnsi="宋体" w:eastAsia="宋体"/>
          <w:b w:val="0"/>
          <w:sz w:val="22"/>
        </w:rPr>
        <w:t>____________________</w:t>
      </w:r>
    </w:p>
    <w:p w14:paraId="2EEEF512">
      <w:r>
        <w:rPr>
          <w:rFonts w:ascii="宋体" w:hAnsi="宋体" w:eastAsia="宋体"/>
          <w:b w:val="0"/>
          <w:sz w:val="22"/>
        </w:rPr>
        <w:t>8. 停止下雨  →  ________</w:t>
      </w:r>
      <w:r>
        <w:rPr>
          <w:rFonts w:hint="default" w:ascii="宋体" w:hAnsi="宋体"/>
          <w:b w:val="0"/>
          <w:sz w:val="22"/>
          <w:lang w:val="en-US"/>
        </w:rPr>
        <w:t>den Regen aufhören</w:t>
      </w:r>
      <w:r>
        <w:rPr>
          <w:rFonts w:ascii="宋体" w:hAnsi="宋体" w:eastAsia="宋体"/>
          <w:b w:val="0"/>
          <w:sz w:val="22"/>
        </w:rPr>
        <w:t>____________________</w:t>
      </w:r>
    </w:p>
    <w:p w14:paraId="38E6183C">
      <w:pPr>
        <w:rPr>
          <w:rFonts w:hint="default"/>
          <w:lang w:val="en-US"/>
        </w:rPr>
      </w:pPr>
      <w:r>
        <w:rPr>
          <w:rFonts w:ascii="宋体" w:hAnsi="宋体" w:eastAsia="宋体"/>
          <w:b w:val="0"/>
          <w:sz w:val="22"/>
        </w:rPr>
        <w:t>9. 他因成绩引人注目  →  _______</w:t>
      </w:r>
      <w:r>
        <w:rPr>
          <w:rFonts w:hint="eastAsia" w:ascii="宋体" w:hAnsi="宋体"/>
          <w:b w:val="0"/>
          <w:sz w:val="22"/>
          <w:lang w:val="en-US" w:eastAsia="zh-CN"/>
        </w:rPr>
        <w:t>E</w:t>
      </w:r>
      <w:r>
        <w:rPr>
          <w:rFonts w:hint="default" w:ascii="宋体" w:hAnsi="宋体"/>
          <w:b w:val="0"/>
          <w:sz w:val="22"/>
          <w:lang w:val="en-US"/>
        </w:rPr>
        <w:t xml:space="preserve">r is auffällig auf </w:t>
      </w:r>
      <w:r>
        <w:rPr>
          <w:rFonts w:hint="eastAsia" w:ascii="宋体" w:hAnsi="宋体"/>
          <w:b w:val="0"/>
          <w:sz w:val="22"/>
          <w:lang w:val="en-US" w:eastAsia="zh-CN"/>
        </w:rPr>
        <w:t>seine Leistung</w:t>
      </w:r>
    </w:p>
    <w:p w14:paraId="34F04D25">
      <w:r>
        <w:rPr>
          <w:rFonts w:ascii="宋体" w:hAnsi="宋体" w:eastAsia="宋体"/>
          <w:b w:val="0"/>
          <w:sz w:val="22"/>
        </w:rPr>
        <w:t>10. 请把书从地上捡起来  →  ______</w:t>
      </w:r>
      <w:r>
        <w:rPr>
          <w:rFonts w:hint="eastAsia" w:ascii="宋体" w:hAnsi="宋体"/>
          <w:b w:val="0"/>
          <w:sz w:val="22"/>
          <w:lang w:val="en-US" w:eastAsia="zh-CN"/>
        </w:rPr>
        <w:t>Bitte das Buch vom Boden aufzu</w:t>
      </w:r>
      <w:bookmarkStart w:id="0" w:name="_GoBack"/>
      <w:bookmarkEnd w:id="0"/>
      <w:r>
        <w:rPr>
          <w:rFonts w:hint="eastAsia" w:ascii="宋体" w:hAnsi="宋体"/>
          <w:b w:val="0"/>
          <w:sz w:val="22"/>
          <w:lang w:val="en-US" w:eastAsia="zh-CN"/>
        </w:rPr>
        <w:t>heben</w:t>
      </w:r>
      <w:r>
        <w:rPr>
          <w:rFonts w:ascii="宋体" w:hAnsi="宋体" w:eastAsia="宋体"/>
          <w:b w:val="0"/>
          <w:sz w:val="22"/>
        </w:rPr>
        <w:t>______________________</w:t>
      </w:r>
    </w:p>
    <w:p w14:paraId="76096B8F">
      <w:r>
        <w:br w:type="page"/>
      </w:r>
    </w:p>
    <w:p w14:paraId="2C01D158">
      <w:r>
        <w:rPr>
          <w:rFonts w:ascii="黑体" w:hAnsi="黑体" w:eastAsia="黑体"/>
          <w:b/>
          <w:color w:val="C00000"/>
          <w:sz w:val="32"/>
        </w:rPr>
        <w:t>参考答案与解析</w:t>
      </w:r>
    </w:p>
    <w:p w14:paraId="634E3B13">
      <w:r>
        <w:rPr>
          <w:rFonts w:ascii="宋体" w:hAnsi="宋体" w:eastAsia="宋体"/>
          <w:b/>
          <w:sz w:val="22"/>
        </w:rPr>
        <w:t>一、德译中</w:t>
      </w:r>
    </w:p>
    <w:p w14:paraId="14BA6C5D">
      <w:r>
        <w:rPr>
          <w:rFonts w:ascii="宋体" w:hAnsi="宋体" w:eastAsia="宋体"/>
          <w:b w:val="0"/>
          <w:sz w:val="21"/>
        </w:rPr>
        <w:t>1. A（打开、开店）</w:t>
      </w:r>
    </w:p>
    <w:p w14:paraId="70EDC979">
      <w:r>
        <w:rPr>
          <w:rFonts w:ascii="宋体" w:hAnsi="宋体" w:eastAsia="宋体"/>
          <w:b w:val="0"/>
          <w:sz w:val="21"/>
        </w:rPr>
        <w:t>2. B（恼怒、麻烦）</w:t>
      </w:r>
    </w:p>
    <w:p w14:paraId="7EEBB6A7">
      <w:r>
        <w:rPr>
          <w:rFonts w:ascii="宋体" w:hAnsi="宋体" w:eastAsia="宋体"/>
          <w:b w:val="0"/>
          <w:sz w:val="21"/>
        </w:rPr>
        <w:t>3. C（引人注目）</w:t>
      </w:r>
    </w:p>
    <w:p w14:paraId="06781A75">
      <w:r>
        <w:rPr>
          <w:rFonts w:ascii="宋体" w:hAnsi="宋体" w:eastAsia="宋体"/>
          <w:b w:val="0"/>
          <w:sz w:val="21"/>
        </w:rPr>
        <w:t>4. B（放弃、寄发）</w:t>
      </w:r>
    </w:p>
    <w:p w14:paraId="1D47074B">
      <w:r>
        <w:rPr>
          <w:rFonts w:ascii="宋体" w:hAnsi="宋体" w:eastAsia="宋体"/>
          <w:b w:val="0"/>
          <w:sz w:val="21"/>
        </w:rPr>
        <w:t>5. B（停留、逗留）</w:t>
      </w:r>
    </w:p>
    <w:p w14:paraId="0E7667AF">
      <w:r>
        <w:rPr>
          <w:rFonts w:ascii="宋体" w:hAnsi="宋体" w:eastAsia="宋体"/>
          <w:b w:val="0"/>
          <w:sz w:val="21"/>
        </w:rPr>
        <w:t>6. C（专心的、注意的）</w:t>
      </w:r>
    </w:p>
    <w:p w14:paraId="206EF4E4">
      <w:r>
        <w:rPr>
          <w:rFonts w:ascii="宋体" w:hAnsi="宋体" w:eastAsia="宋体"/>
          <w:b w:val="0"/>
          <w:sz w:val="21"/>
        </w:rPr>
        <w:t>7. D（观点、看法）</w:t>
      </w:r>
    </w:p>
    <w:p w14:paraId="1D5490E9">
      <w:r>
        <w:rPr>
          <w:rFonts w:ascii="宋体" w:hAnsi="宋体" w:eastAsia="宋体"/>
          <w:b w:val="0"/>
          <w:sz w:val="21"/>
        </w:rPr>
        <w:t>8. A（充电、装载）</w:t>
      </w:r>
    </w:p>
    <w:p w14:paraId="3CE91FFE">
      <w:r>
        <w:rPr>
          <w:rFonts w:ascii="宋体" w:hAnsi="宋体" w:eastAsia="宋体"/>
          <w:b w:val="0"/>
          <w:sz w:val="21"/>
        </w:rPr>
        <w:t>9. C（捡起、取消、保留）</w:t>
      </w:r>
    </w:p>
    <w:p w14:paraId="77B5F7CF">
      <w:r>
        <w:rPr>
          <w:rFonts w:ascii="宋体" w:hAnsi="宋体" w:eastAsia="宋体"/>
          <w:b w:val="0"/>
          <w:sz w:val="21"/>
        </w:rPr>
        <w:t>10. C（停止）</w:t>
      </w:r>
    </w:p>
    <w:p w14:paraId="11AEA8A3">
      <w:r>
        <w:rPr>
          <w:rFonts w:ascii="宋体" w:hAnsi="宋体" w:eastAsia="宋体"/>
          <w:b w:val="0"/>
          <w:sz w:val="21"/>
        </w:rPr>
        <w:t>解析：重点关注易混项——aufhören(停止) vs anfangen(开始)；auffallen(引人注目, sein) vs aufpassen(注意, auf+Akk)；aufheben(捡起/取消/保留) 与 aufgehen(升起/发酵) 的区分。</w:t>
      </w:r>
    </w:p>
    <w:p w14:paraId="54B7445E"/>
    <w:p w14:paraId="6236424E">
      <w:r>
        <w:rPr>
          <w:rFonts w:ascii="宋体" w:hAnsi="宋体" w:eastAsia="宋体"/>
          <w:b/>
          <w:sz w:val="22"/>
        </w:rPr>
        <w:t>二、中译德</w:t>
      </w:r>
    </w:p>
    <w:p w14:paraId="373F77AE">
      <w:r>
        <w:rPr>
          <w:rFonts w:ascii="宋体" w:hAnsi="宋体" w:eastAsia="宋体"/>
          <w:b w:val="0"/>
          <w:sz w:val="21"/>
        </w:rPr>
        <w:t>1. atmen</w:t>
      </w:r>
    </w:p>
    <w:p w14:paraId="3F1D0321">
      <w:r>
        <w:rPr>
          <w:rFonts w:ascii="宋体" w:hAnsi="宋体" w:eastAsia="宋体"/>
          <w:b w:val="0"/>
          <w:sz w:val="21"/>
        </w:rPr>
        <w:t>2. der Arzt</w:t>
      </w:r>
    </w:p>
    <w:p w14:paraId="6134A6D5">
      <w:r>
        <w:rPr>
          <w:rFonts w:ascii="宋体" w:hAnsi="宋体" w:eastAsia="宋体"/>
          <w:b w:val="0"/>
          <w:sz w:val="21"/>
        </w:rPr>
        <w:t>3. der Arm</w:t>
      </w:r>
    </w:p>
    <w:p w14:paraId="65C07262">
      <w:r>
        <w:rPr>
          <w:rFonts w:ascii="宋体" w:hAnsi="宋体" w:eastAsia="宋体"/>
          <w:b w:val="0"/>
          <w:sz w:val="21"/>
        </w:rPr>
        <w:t>4. die Art</w:t>
      </w:r>
    </w:p>
    <w:p w14:paraId="2FE2C48E">
      <w:r>
        <w:rPr>
          <w:rFonts w:ascii="宋体" w:hAnsi="宋体" w:eastAsia="宋体"/>
          <w:b w:val="0"/>
          <w:sz w:val="21"/>
        </w:rPr>
        <w:t>5. die Aufgabe</w:t>
      </w:r>
    </w:p>
    <w:p w14:paraId="16D88D06">
      <w:r>
        <w:rPr>
          <w:rFonts w:ascii="宋体" w:hAnsi="宋体" w:eastAsia="宋体"/>
          <w:b w:val="0"/>
          <w:sz w:val="21"/>
        </w:rPr>
        <w:t>6. aufnehmen</w:t>
      </w:r>
    </w:p>
    <w:p w14:paraId="4A3AD7A6">
      <w:r>
        <w:rPr>
          <w:rFonts w:ascii="宋体" w:hAnsi="宋体" w:eastAsia="宋体"/>
          <w:b w:val="0"/>
          <w:sz w:val="21"/>
        </w:rPr>
        <w:t>7. attackieren</w:t>
      </w:r>
    </w:p>
    <w:p w14:paraId="6256ECA3">
      <w:r>
        <w:rPr>
          <w:rFonts w:ascii="宋体" w:hAnsi="宋体" w:eastAsia="宋体"/>
          <w:b w:val="0"/>
          <w:sz w:val="21"/>
        </w:rPr>
        <w:t>8. atypisch</w:t>
      </w:r>
    </w:p>
    <w:p w14:paraId="0E4F34F1">
      <w:r>
        <w:rPr>
          <w:rFonts w:ascii="宋体" w:hAnsi="宋体" w:eastAsia="宋体"/>
          <w:b w:val="0"/>
          <w:sz w:val="21"/>
        </w:rPr>
        <w:t>9. auflisten</w:t>
      </w:r>
    </w:p>
    <w:p w14:paraId="0506170F">
      <w:r>
        <w:rPr>
          <w:rFonts w:ascii="宋体" w:hAnsi="宋体" w:eastAsia="宋体"/>
          <w:b w:val="0"/>
          <w:sz w:val="21"/>
        </w:rPr>
        <w:t>10. auffällig</w:t>
      </w:r>
    </w:p>
    <w:p w14:paraId="1AEE5EA4">
      <w:r>
        <w:rPr>
          <w:rFonts w:ascii="宋体" w:hAnsi="宋体" w:eastAsia="宋体"/>
          <w:b w:val="0"/>
          <w:sz w:val="21"/>
        </w:rPr>
        <w:t>解析：注意名词必须带词性。atmen 为规则动词（atmete/geatmet），但词尾 -men 变位时 er atmet 需保留 e。</w:t>
      </w:r>
    </w:p>
    <w:p w14:paraId="46D9331B"/>
    <w:p w14:paraId="4F0FA488">
      <w:r>
        <w:rPr>
          <w:rFonts w:ascii="宋体" w:hAnsi="宋体" w:eastAsia="宋体"/>
          <w:b/>
          <w:sz w:val="22"/>
        </w:rPr>
        <w:t>三、动词三形变</w:t>
      </w:r>
    </w:p>
    <w:p w14:paraId="58EDA75E">
      <w:r>
        <w:rPr>
          <w:rFonts w:ascii="宋体" w:hAnsi="宋体" w:eastAsia="宋体"/>
          <w:b w:val="0"/>
          <w:sz w:val="21"/>
        </w:rPr>
        <w:t>1. aufhalten → hielt auf → aufgehalten（haben）</w:t>
      </w:r>
    </w:p>
    <w:p w14:paraId="0835734B">
      <w:r>
        <w:rPr>
          <w:rFonts w:ascii="宋体" w:hAnsi="宋体" w:eastAsia="宋体"/>
          <w:b w:val="0"/>
          <w:sz w:val="21"/>
        </w:rPr>
        <w:t>2. aufkommen → kam auf → aufgekommen（sein）</w:t>
      </w:r>
    </w:p>
    <w:p w14:paraId="0DC94A11">
      <w:r>
        <w:rPr>
          <w:rFonts w:ascii="宋体" w:hAnsi="宋体" w:eastAsia="宋体"/>
          <w:b w:val="0"/>
          <w:sz w:val="21"/>
        </w:rPr>
        <w:t>3. aufführen → führte auf → aufgeführt（haben）</w:t>
      </w:r>
    </w:p>
    <w:p w14:paraId="0571C967">
      <w:r>
        <w:rPr>
          <w:rFonts w:ascii="宋体" w:hAnsi="宋体" w:eastAsia="宋体"/>
          <w:b w:val="0"/>
          <w:sz w:val="21"/>
        </w:rPr>
        <w:t>4. aufgehen → ging auf → aufgegangen（sein）</w:t>
      </w:r>
    </w:p>
    <w:p w14:paraId="43C34817">
      <w:r>
        <w:rPr>
          <w:rFonts w:ascii="宋体" w:hAnsi="宋体" w:eastAsia="宋体"/>
          <w:b w:val="0"/>
          <w:sz w:val="21"/>
        </w:rPr>
        <w:t>5. aufdrücken → drückte auf → aufgedrückt（haben）</w:t>
      </w:r>
    </w:p>
    <w:p w14:paraId="0CAE148E">
      <w:r>
        <w:rPr>
          <w:rFonts w:ascii="宋体" w:hAnsi="宋体" w:eastAsia="宋体"/>
          <w:b w:val="0"/>
          <w:sz w:val="21"/>
        </w:rPr>
        <w:t>6. auflösen → löste auf → aufgelöst（haben）</w:t>
      </w:r>
    </w:p>
    <w:p w14:paraId="03924C9F">
      <w:r>
        <w:rPr>
          <w:rFonts w:ascii="宋体" w:hAnsi="宋体" w:eastAsia="宋体"/>
          <w:b w:val="0"/>
          <w:sz w:val="21"/>
        </w:rPr>
        <w:t>7. aufbereiten → bereitete auf → aufbereitet（haben）</w:t>
      </w:r>
    </w:p>
    <w:p w14:paraId="1537E18D">
      <w:r>
        <w:rPr>
          <w:rFonts w:ascii="宋体" w:hAnsi="宋体" w:eastAsia="宋体"/>
          <w:b w:val="0"/>
          <w:sz w:val="21"/>
        </w:rPr>
        <w:t>8. aufpassen → passte auf → aufgepasst（haben）</w:t>
      </w:r>
    </w:p>
    <w:p w14:paraId="7D5FA8F6">
      <w:r>
        <w:rPr>
          <w:rFonts w:ascii="宋体" w:hAnsi="宋体" w:eastAsia="宋体"/>
          <w:b w:val="0"/>
          <w:sz w:val="21"/>
        </w:rPr>
        <w:t>9. aufliegen → lag auf → aufgelegen（haben/sein）</w:t>
      </w:r>
    </w:p>
    <w:p w14:paraId="78ABBCE1">
      <w:r>
        <w:rPr>
          <w:rFonts w:ascii="宋体" w:hAnsi="宋体" w:eastAsia="宋体"/>
          <w:b w:val="0"/>
          <w:sz w:val="21"/>
        </w:rPr>
        <w:t>10. auffordern → forderte auf → aufgefordert（haben）</w:t>
      </w:r>
    </w:p>
    <w:p w14:paraId="25BFAAD0">
      <w:r>
        <w:rPr>
          <w:rFonts w:ascii="宋体" w:hAnsi="宋体" w:eastAsia="宋体"/>
          <w:b w:val="0"/>
          <w:sz w:val="21"/>
        </w:rPr>
        <w:t>解析：aufkommen / aufgehen 表位置或状态变化，助动词用 sein。aufhalten 有 vt（阻拦）与 sich aufhalten（停留）两种用法，Perfekt 均为 aufgehalten。</w:t>
      </w:r>
    </w:p>
    <w:p w14:paraId="59A9AA72"/>
    <w:p w14:paraId="40DB2515">
      <w:r>
        <w:rPr>
          <w:rFonts w:ascii="宋体" w:hAnsi="宋体" w:eastAsia="宋体"/>
          <w:b/>
          <w:sz w:val="22"/>
        </w:rPr>
        <w:t>四、名词词性与复数</w:t>
      </w:r>
    </w:p>
    <w:p w14:paraId="5D7982DD">
      <w:r>
        <w:rPr>
          <w:rFonts w:ascii="宋体" w:hAnsi="宋体" w:eastAsia="宋体"/>
          <w:b w:val="0"/>
          <w:sz w:val="21"/>
        </w:rPr>
        <w:t>1. der Aufbau, die Aufbauten</w:t>
      </w:r>
    </w:p>
    <w:p w14:paraId="6455319B">
      <w:r>
        <w:rPr>
          <w:rFonts w:ascii="宋体" w:hAnsi="宋体" w:eastAsia="宋体"/>
          <w:b w:val="0"/>
          <w:sz w:val="21"/>
        </w:rPr>
        <w:t>2. die Aufklärung, die Aufklärungen</w:t>
      </w:r>
    </w:p>
    <w:p w14:paraId="42ECFA92">
      <w:r>
        <w:rPr>
          <w:rFonts w:ascii="宋体" w:hAnsi="宋体" w:eastAsia="宋体"/>
          <w:b w:val="0"/>
          <w:sz w:val="21"/>
        </w:rPr>
        <w:t>3. das Aufgabengebiet, die Aufgabengebiete</w:t>
      </w:r>
    </w:p>
    <w:p w14:paraId="21444DE3">
      <w:r>
        <w:rPr>
          <w:rFonts w:ascii="宋体" w:hAnsi="宋体" w:eastAsia="宋体"/>
          <w:b w:val="0"/>
          <w:sz w:val="21"/>
        </w:rPr>
        <w:t>4. die Aufgabenteilung, die Aufgabenteilungen</w:t>
      </w:r>
    </w:p>
    <w:p w14:paraId="0CD343AB">
      <w:r>
        <w:rPr>
          <w:rFonts w:ascii="宋体" w:hAnsi="宋体" w:eastAsia="宋体"/>
          <w:b w:val="0"/>
          <w:sz w:val="21"/>
        </w:rPr>
        <w:t>5. die Aufnahme, die Aufnahmen</w:t>
      </w:r>
    </w:p>
    <w:p w14:paraId="6980B402">
      <w:r>
        <w:rPr>
          <w:rFonts w:ascii="宋体" w:hAnsi="宋体" w:eastAsia="宋体"/>
          <w:b w:val="0"/>
          <w:sz w:val="21"/>
        </w:rPr>
        <w:t>6. der Artikel, die Artikel</w:t>
      </w:r>
    </w:p>
    <w:p w14:paraId="64B9518E">
      <w:r>
        <w:rPr>
          <w:rFonts w:ascii="宋体" w:hAnsi="宋体" w:eastAsia="宋体"/>
          <w:b w:val="0"/>
          <w:sz w:val="21"/>
        </w:rPr>
        <w:t>7. das Asyl, die Asyle</w:t>
      </w:r>
    </w:p>
    <w:p w14:paraId="58E3C8C7">
      <w:r>
        <w:rPr>
          <w:rFonts w:ascii="宋体" w:hAnsi="宋体" w:eastAsia="宋体"/>
          <w:b w:val="0"/>
          <w:sz w:val="21"/>
        </w:rPr>
        <w:t>8. die Aufforderung, die Aufforderungen</w:t>
      </w:r>
    </w:p>
    <w:p w14:paraId="37BFB340">
      <w:r>
        <w:rPr>
          <w:rFonts w:ascii="宋体" w:hAnsi="宋体" w:eastAsia="宋体"/>
          <w:b w:val="0"/>
          <w:sz w:val="21"/>
        </w:rPr>
        <w:t>9. der Atem（只用单数）</w:t>
      </w:r>
    </w:p>
    <w:p w14:paraId="0D859C93">
      <w:r>
        <w:rPr>
          <w:rFonts w:ascii="宋体" w:hAnsi="宋体" w:eastAsia="宋体"/>
          <w:b w:val="0"/>
          <w:sz w:val="21"/>
        </w:rPr>
        <w:t>10. der Ärger（只用单数）</w:t>
      </w:r>
    </w:p>
    <w:p w14:paraId="335D1BD6">
      <w:r>
        <w:rPr>
          <w:rFonts w:ascii="宋体" w:hAnsi="宋体" w:eastAsia="宋体"/>
          <w:b w:val="0"/>
          <w:sz w:val="21"/>
        </w:rPr>
        <w:t>解析：Ärger、Atem 为不可数名词只用单数。注意 die Aufnahme（录音）与 die Auffassung（观点）词形相近，勿混淆。</w:t>
      </w:r>
    </w:p>
    <w:p w14:paraId="06D40982"/>
    <w:p w14:paraId="1E81E479">
      <w:r>
        <w:rPr>
          <w:rFonts w:ascii="宋体" w:hAnsi="宋体" w:eastAsia="宋体"/>
          <w:b/>
          <w:sz w:val="22"/>
        </w:rPr>
        <w:t>五、词组与句子翻译</w:t>
      </w:r>
    </w:p>
    <w:p w14:paraId="26691C2C">
      <w:r>
        <w:rPr>
          <w:rFonts w:ascii="宋体" w:hAnsi="宋体" w:eastAsia="宋体"/>
          <w:b w:val="0"/>
          <w:sz w:val="21"/>
        </w:rPr>
        <w:t>1. arm</w:t>
      </w:r>
    </w:p>
    <w:p w14:paraId="11A9B455">
      <w:r>
        <w:rPr>
          <w:rFonts w:ascii="宋体" w:hAnsi="宋体" w:eastAsia="宋体"/>
          <w:b w:val="0"/>
          <w:sz w:val="21"/>
        </w:rPr>
        <w:t>2. ärgerlich</w:t>
      </w:r>
    </w:p>
    <w:p w14:paraId="4B192F37">
      <w:r>
        <w:rPr>
          <w:rFonts w:ascii="宋体" w:hAnsi="宋体" w:eastAsia="宋体"/>
          <w:b w:val="0"/>
          <w:sz w:val="21"/>
        </w:rPr>
        <w:t>3. auch</w:t>
      </w:r>
    </w:p>
    <w:p w14:paraId="6D36CAD2">
      <w:r>
        <w:rPr>
          <w:rFonts w:ascii="宋体" w:hAnsi="宋体" w:eastAsia="宋体"/>
          <w:b w:val="0"/>
          <w:sz w:val="21"/>
        </w:rPr>
        <w:t>4. auf</w:t>
      </w:r>
    </w:p>
    <w:p w14:paraId="7A99E388">
      <w:r>
        <w:rPr>
          <w:rFonts w:ascii="宋体" w:hAnsi="宋体" w:eastAsia="宋体"/>
          <w:b w:val="0"/>
          <w:sz w:val="21"/>
        </w:rPr>
        <w:t>5. aufeinander</w:t>
      </w:r>
    </w:p>
    <w:p w14:paraId="5141AA58">
      <w:r>
        <w:rPr>
          <w:rFonts w:ascii="宋体" w:hAnsi="宋体" w:eastAsia="宋体"/>
          <w:b w:val="0"/>
          <w:sz w:val="21"/>
        </w:rPr>
        <w:t>6. aufgeregt</w:t>
      </w:r>
    </w:p>
    <w:p w14:paraId="5612E637">
      <w:r>
        <w:rPr>
          <w:rFonts w:ascii="宋体" w:hAnsi="宋体" w:eastAsia="宋体"/>
          <w:b w:val="0"/>
          <w:sz w:val="21"/>
        </w:rPr>
        <w:t>7. einen Plan aufgeben</w:t>
      </w:r>
    </w:p>
    <w:p w14:paraId="714E1A57">
      <w:r>
        <w:rPr>
          <w:rFonts w:ascii="宋体" w:hAnsi="宋体" w:eastAsia="宋体"/>
          <w:b w:val="0"/>
          <w:sz w:val="21"/>
        </w:rPr>
        <w:t>8. aufhören zu regnen / es hört auf zu regnen</w:t>
      </w:r>
    </w:p>
    <w:p w14:paraId="24B1BDE4">
      <w:r>
        <w:rPr>
          <w:rFonts w:ascii="宋体" w:hAnsi="宋体" w:eastAsia="宋体"/>
          <w:b w:val="0"/>
          <w:sz w:val="21"/>
        </w:rPr>
        <w:t>9. Er fällt durch seine Leistungen auf.</w:t>
      </w:r>
    </w:p>
    <w:p w14:paraId="15A7BFBD">
      <w:r>
        <w:rPr>
          <w:rFonts w:ascii="宋体" w:hAnsi="宋体" w:eastAsia="宋体"/>
          <w:b w:val="0"/>
          <w:sz w:val="21"/>
        </w:rPr>
        <w:t>10. Bitte heb das Buch vom Boden auf.</w:t>
      </w:r>
    </w:p>
    <w:p w14:paraId="4BAC5DC3">
      <w:r>
        <w:rPr>
          <w:rFonts w:ascii="宋体" w:hAnsi="宋体" w:eastAsia="宋体"/>
          <w:b w:val="0"/>
          <w:sz w:val="21"/>
        </w:rPr>
        <w:t>解析：aufhören 表"停止做某事"用 zu + 不定式（aufhören zu regnen）。auffallen 表示"因……引人注目"用介词 durch + Akk。aufheben 表"捡起"，可分动词，第二分词 aufgehoben。</w:t>
      </w:r>
    </w:p>
    <w:p w14:paraId="7E44F053"/>
    <w:p w14:paraId="7DAE5939">
      <w:r>
        <w:rPr>
          <w:rFonts w:ascii="宋体" w:hAnsi="宋体" w:eastAsia="宋体"/>
          <w:b/>
          <w:sz w:val="22"/>
        </w:rPr>
        <w:t>【易错点提示】</w:t>
      </w:r>
    </w:p>
    <w:p w14:paraId="15F0908A">
      <w:r>
        <w:rPr>
          <w:rFonts w:ascii="宋体" w:hAnsi="宋体" w:eastAsia="宋体"/>
          <w:b w:val="0"/>
          <w:sz w:val="21"/>
        </w:rPr>
        <w:t>1. 可分前缀 auf- 的 Perfekt：ge- 插在前缀与词根之间（aufgemacht, aufgegeben），不要写成 *geaufmachen。</w:t>
      </w:r>
    </w:p>
    <w:p w14:paraId="4BAED4CE">
      <w:r>
        <w:rPr>
          <w:rFonts w:ascii="宋体" w:hAnsi="宋体" w:eastAsia="宋体"/>
          <w:b w:val="0"/>
          <w:sz w:val="21"/>
        </w:rPr>
        <w:t>2. auffallen / aufgehen / aufkommen 为不及物动词，完成时助动词用 sein。</w:t>
      </w:r>
    </w:p>
    <w:p w14:paraId="3EAFBAAB">
      <w:r>
        <w:rPr>
          <w:rFonts w:ascii="宋体" w:hAnsi="宋体" w:eastAsia="宋体"/>
          <w:b w:val="0"/>
          <w:sz w:val="21"/>
        </w:rPr>
        <w:t>3. aufhören 后接动词用 "aufhören zu + Infinitiv"，与 anfangen zu 结构对称。</w:t>
      </w:r>
    </w:p>
    <w:p w14:paraId="6ED07F66">
      <w:r>
        <w:rPr>
          <w:rFonts w:ascii="宋体" w:hAnsi="宋体" w:eastAsia="宋体"/>
          <w:b w:val="0"/>
          <w:sz w:val="21"/>
        </w:rPr>
        <w:t>4. 名词 Aufnahme / Auffassung / Aufklärung 结尾不同，词义各异，需整体记忆。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Jiyuch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Jiyuch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99E"/>
    <w:rsid w:val="00AA1D8D"/>
    <w:rsid w:val="00B47730"/>
    <w:rsid w:val="00CB0664"/>
    <w:rsid w:val="00FC693F"/>
    <w:rsid w:val="06880A22"/>
    <w:rsid w:val="0C3F1C9F"/>
    <w:rsid w:val="0D925BBC"/>
    <w:rsid w:val="0DAD5EB0"/>
    <w:rsid w:val="0E7A1FF6"/>
    <w:rsid w:val="105D54C4"/>
    <w:rsid w:val="11D57E60"/>
    <w:rsid w:val="12EA7F14"/>
    <w:rsid w:val="18C04B57"/>
    <w:rsid w:val="1A227602"/>
    <w:rsid w:val="1B797AFA"/>
    <w:rsid w:val="1F4147F2"/>
    <w:rsid w:val="1FFD2A63"/>
    <w:rsid w:val="21C70B32"/>
    <w:rsid w:val="269B3B2A"/>
    <w:rsid w:val="2940523A"/>
    <w:rsid w:val="2AA05991"/>
    <w:rsid w:val="2AA341AA"/>
    <w:rsid w:val="2B796F1A"/>
    <w:rsid w:val="2E7B5789"/>
    <w:rsid w:val="328B3FD5"/>
    <w:rsid w:val="347974B6"/>
    <w:rsid w:val="36331910"/>
    <w:rsid w:val="38FA3855"/>
    <w:rsid w:val="391C4468"/>
    <w:rsid w:val="3E937412"/>
    <w:rsid w:val="3F35562B"/>
    <w:rsid w:val="433B7E2E"/>
    <w:rsid w:val="47113086"/>
    <w:rsid w:val="49333303"/>
    <w:rsid w:val="4A275F90"/>
    <w:rsid w:val="4A933DE3"/>
    <w:rsid w:val="52E30F1C"/>
    <w:rsid w:val="53FB5392"/>
    <w:rsid w:val="567A4D4F"/>
    <w:rsid w:val="569353E6"/>
    <w:rsid w:val="57412ADB"/>
    <w:rsid w:val="5A3D60BF"/>
    <w:rsid w:val="5BFC56AF"/>
    <w:rsid w:val="5C51384A"/>
    <w:rsid w:val="60CB17E3"/>
    <w:rsid w:val="618A5DEB"/>
    <w:rsid w:val="61FF55F8"/>
    <w:rsid w:val="620440FF"/>
    <w:rsid w:val="665667D6"/>
    <w:rsid w:val="66685069"/>
    <w:rsid w:val="6C5418DE"/>
    <w:rsid w:val="6D491053"/>
    <w:rsid w:val="70A830DC"/>
    <w:rsid w:val="725E08FF"/>
    <w:rsid w:val="76B01D4E"/>
    <w:rsid w:val="79C77515"/>
    <w:rsid w:val="7A484F26"/>
    <w:rsid w:val="7B115200"/>
    <w:rsid w:val="7DBC2E84"/>
    <w:rsid w:val="7DDC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2293</Words>
  <Characters>5525</Characters>
  <Lines>0</Lines>
  <Paragraphs>0</Paragraphs>
  <TotalTime>17</TotalTime>
  <ScaleCrop>false</ScaleCrop>
  <LinksUpToDate>false</LinksUpToDate>
  <CharactersWithSpaces>6689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2026-09-02T13:18:44Z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FB5C145659E842CB8A909411E52E5853_12</vt:lpwstr>
  </property>
</Properties>
</file>
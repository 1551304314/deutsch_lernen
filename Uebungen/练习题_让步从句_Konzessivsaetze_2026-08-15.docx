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A8D5">
      <w:pPr>
        <w:spacing w:after="80"/>
        <w:jc w:val="center"/>
      </w:pPr>
      <w:r>
        <w:rPr>
          <w:rFonts w:ascii="Calibri" w:hAnsi="Calibri" w:eastAsia="宋体"/>
          <w:b/>
          <w:sz w:val="36"/>
        </w:rPr>
        <w:t>让步从句（Konzessivsätze）练习题</w:t>
      </w:r>
    </w:p>
    <w:p w14:paraId="1837F8E6">
      <w:pPr>
        <w:spacing w:after="80"/>
        <w:jc w:val="center"/>
      </w:pPr>
      <w:r>
        <w:rPr>
          <w:rFonts w:ascii="Calibri" w:hAnsi="Calibri" w:eastAsia="宋体"/>
          <w:b w:val="0"/>
          <w:sz w:val="24"/>
        </w:rPr>
        <w:t>共 50 题 | 覆盖 A1-B2 全谱系 | 9 大题型 | 难度 A1-B2</w:t>
      </w:r>
    </w:p>
    <w:p w14:paraId="5EAE7FB5">
      <w:pPr>
        <w:spacing w:after="80"/>
        <w:jc w:val="center"/>
      </w:pPr>
      <w:r>
        <w:rPr>
          <w:rFonts w:ascii="Calibri" w:hAnsi="Calibri" w:eastAsia="宋体"/>
          <w:b w:val="0"/>
          <w:color w:val="606060"/>
          <w:sz w:val="20"/>
        </w:rPr>
        <w:t>出题依据：Studientagebuch/Themen/Konzessivsaetze.md（2026-08-15 整合）</w:t>
      </w:r>
    </w:p>
    <w:p w14:paraId="6F0D4DA0">
      <w:pPr>
        <w:spacing w:after="200"/>
        <w:jc w:val="center"/>
      </w:pPr>
      <w:r>
        <w:rPr>
          <w:rFonts w:ascii="Calibri" w:hAnsi="Calibri" w:eastAsia="宋体"/>
          <w:b w:val="0"/>
          <w:color w:val="606060"/>
          <w:sz w:val="20"/>
        </w:rPr>
        <w:t>做题要求：请在横线（____）或括号处作答；翻译题请写出完整句子；不会的生词可用黄色高亮标出，批改时会逐一解释。</w:t>
      </w:r>
    </w:p>
    <w:p>
      <w:pPr>
        <w:spacing w:after="60"/>
      </w:pPr>
      <w:r>
        <w:rPr>
          <w:color w:val="1F3B5C"/>
          <w:sz w:val="24"/>
          <w:szCs w:val="24"/>
          <w:b/>
          <w:rFonts w:ascii="Calibri" w:eastAsia="宋体"/>
        </w:rPr>
        <w:t xml:space="preserve">═══ 批改总览 · 让步从句练习题（2026-08-22 第一轮批改）═══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总分：</w:t>
      </w:r>
      <w:r>
        <w:rPr>
          <w:color w:val="FF0000"/>
          <w:sz w:val="21"/>
          <w:szCs w:val="21"/>
          <w:b/>
          <w:rFonts w:ascii="Calibri" w:eastAsia="宋体"/>
        </w:rPr>
        <w:t xml:space="preserve">41 ✓ + 5 ⚠ + 6 ✗ = 43.5 / 52 ≈ 84%</w:t>
      </w:r>
      <w:r>
        <w:rPr>
          <w:color w:val="606060"/>
          <w:sz w:val="21"/>
          <w:szCs w:val="21"/>
          <w:rFonts w:ascii="Calibri" w:eastAsia="宋体"/>
        </w:rPr>
        <w:t xml:space="preserve">（若 ⚠ 计全对则 46/52 ≈ 88%）｜ 注：副标题写 50 题，实际题干 52 项（配对连线 8 项）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各题得分：</w:t>
      </w:r>
      <w:r>
        <w:rPr>
          <w:color w:val="000000"/>
          <w:sz w:val="21"/>
          <w:szCs w:val="21"/>
          <w:rFonts w:ascii="Calibri" w:eastAsia="宋体"/>
        </w:rPr>
        <w:t xml:space="preserve">一、单项选择 7/8 ｜ 二、填空 7/8 ｜ 三、句型转换 6/6 ｜ 四、语序重排 2/4 ｜ 五、改错 1/5 ｜ 六、配对连线 8/8 ｜ 七、名物化 5/5 ｜ 八、翻译 2/5 ｜ 九、简答 3/3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错题号：</w:t>
      </w:r>
      <w:r>
        <w:rPr>
          <w:color w:val="FF0000"/>
          <w:sz w:val="21"/>
          <w:szCs w:val="21"/>
          <w:b/>
          <w:rFonts w:ascii="Calibri" w:eastAsia="宋体"/>
        </w:rPr>
        <w:t xml:space="preserve">四-2、四-4、五-4、八-1、八-2、八-5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核心薄弱点：</w:t>
      </w:r>
    </w:p>
    <w:p>
      <w:pPr>
        <w:spacing w:after="60"/>
      </w:pPr>
      <w:r>
        <w:rPr>
          <w:color w:val="000000"/>
          <w:sz w:val="21"/>
          <w:szCs w:val="21"/>
          <w:rFonts w:ascii="Calibri" w:eastAsia="宋体"/>
        </w:rPr>
        <w:t xml:space="preserve">  1. B2 固定结构语序：so...auch 中 auch 位于主语/宾语之后；W-Wort + auch immer 中 auch immer 紧跟引导词、动词保持句末（四-2、四-4、五-4）</w:t>
      </w:r>
    </w:p>
    <w:p>
      <w:pPr>
        <w:spacing w:after="60"/>
      </w:pPr>
      <w:r>
        <w:rPr>
          <w:color w:val="000000"/>
          <w:sz w:val="21"/>
          <w:szCs w:val="21"/>
          <w:rFonts w:ascii="Calibri" w:eastAsia="宋体"/>
        </w:rPr>
        <w:t xml:space="preserve">  2. 翻译输出：人称一致性（es→er）；即使（假设，auch wenn）vs 尽管（事实，trotz/obwohl）区分；词汇（跑步 joggen ≠ 散步 spazieren）；mögen 让步≠"愿意/可能"（八-1、2、5）</w:t>
      </w:r>
    </w:p>
    <w:p>
      <w:pPr>
        <w:spacing w:after="60"/>
      </w:pPr>
      <w:r>
        <w:rPr>
          <w:color w:val="000000"/>
          <w:sz w:val="21"/>
          <w:szCs w:val="21"/>
          <w:rFonts w:ascii="Calibri" w:eastAsia="宋体"/>
        </w:rPr>
        <w:t xml:space="preserve">  3. 改错题答题规范：仅点出问题未写完整改正句（五-1、2、3）</w:t>
      </w:r>
    </w:p>
    <w:p>
      <w:pPr>
        <w:spacing w:after="60"/>
      </w:pPr>
      <w:r>
        <w:rPr>
          <w:color w:val="1F3B5C"/>
          <w:sz w:val="22"/>
          <w:szCs w:val="22"/>
          <w:b/>
          <w:rFonts w:ascii="Calibri" w:eastAsia="宋体"/>
        </w:rPr>
        <w:t xml:space="preserve">📖 生词表（一）— 本卷标黄生词 5 个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1. anflehen（动词，规则）· 恳求、哀求</w:t>
      </w:r>
    </w:p>
    <w:p>
      <w:pPr>
        <w:spacing w:after="60"/>
      </w:pPr>
      <w:r>
        <w:rPr>
          <w:color w:val="606060"/>
          <w:sz w:val="20"/>
          <w:szCs w:val="20"/>
          <w:rFonts w:ascii="Calibri" w:eastAsia="宋体"/>
        </w:rPr>
        <w:t xml:space="preserve">   三形变：anflehen → flehte an → angefleht（haben）｜ 搭配：jemanden um etwas anflehen（恳求某人做某事）</w:t>
      </w:r>
    </w:p>
    <w:p>
      <w:pPr>
        <w:spacing w:after="60"/>
      </w:pPr>
      <w:r>
        <w:rPr>
          <w:color w:val="000000"/>
          <w:sz w:val="20"/>
          <w:szCs w:val="20"/>
          <w:rFonts w:ascii="Calibri" w:eastAsia="宋体"/>
        </w:rPr>
        <w:t xml:space="preserve">   例：Er flehte seine Mutter um Verzeihung an.（他恳求母亲原谅。）／ Sie flehte ihn an zu bleiben.（她哀求他留下。）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2. nachgeben（动词，不规则）· 让步、屈服</w:t>
      </w:r>
    </w:p>
    <w:p>
      <w:pPr>
        <w:spacing w:after="60"/>
      </w:pPr>
      <w:r>
        <w:rPr>
          <w:color w:val="606060"/>
          <w:sz w:val="20"/>
          <w:szCs w:val="20"/>
          <w:rFonts w:ascii="Calibri" w:eastAsia="宋体"/>
        </w:rPr>
        <w:t xml:space="preserve">   三形变：nachgeben → gab nach → nachgegeben（haben）｜ 搭配：jemandem/etwas nachgeben（对……让步）</w:t>
      </w:r>
    </w:p>
    <w:p>
      <w:pPr>
        <w:spacing w:after="60"/>
      </w:pPr>
      <w:r>
        <w:rPr>
          <w:color w:val="000000"/>
          <w:sz w:val="20"/>
          <w:szCs w:val="20"/>
          <w:rFonts w:ascii="Calibri" w:eastAsia="宋体"/>
        </w:rPr>
        <w:t xml:space="preserve">   例：Er gibt dem Druck nicht nach.（他不向压力屈服。）／ Nach langem Streit gab sie nach.（争执良久后她让步了。）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3. sich bemühen（反身动词）· 努力、尽力</w:t>
      </w:r>
    </w:p>
    <w:p>
      <w:pPr>
        <w:spacing w:after="60"/>
      </w:pPr>
      <w:r>
        <w:rPr>
          <w:color w:val="606060"/>
          <w:sz w:val="20"/>
          <w:szCs w:val="20"/>
          <w:rFonts w:ascii="Calibri" w:eastAsia="宋体"/>
        </w:rPr>
        <w:t xml:space="preserve">   三形变：sich bemühen → bemühte sich → sich bemüht（haben）｜ 搭配：sich um etwas bemühen（为某事努力）</w:t>
      </w:r>
    </w:p>
    <w:p>
      <w:pPr>
        <w:spacing w:after="60"/>
      </w:pPr>
      <w:r>
        <w:rPr>
          <w:color w:val="000000"/>
          <w:sz w:val="20"/>
          <w:szCs w:val="20"/>
          <w:rFonts w:ascii="Calibri" w:eastAsia="宋体"/>
        </w:rPr>
        <w:t xml:space="preserve">   例：Ich bemühe mich um eine bessere Note.（我努力争取更好的成绩。）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4. schneien（动词，规则，无人称）· 下雪</w:t>
      </w:r>
    </w:p>
    <w:p>
      <w:pPr>
        <w:spacing w:after="60"/>
      </w:pPr>
      <w:r>
        <w:rPr>
          <w:color w:val="606060"/>
          <w:sz w:val="20"/>
          <w:szCs w:val="20"/>
          <w:rFonts w:ascii="Calibri" w:eastAsia="宋体"/>
        </w:rPr>
        <w:t xml:space="preserve">   三形变：schneien → schneite → geschneit（haben）｜ 主语永远 es</w:t>
      </w:r>
    </w:p>
    <w:p>
      <w:pPr>
        <w:spacing w:after="60"/>
      </w:pPr>
      <w:r>
        <w:rPr>
          <w:color w:val="000000"/>
          <w:sz w:val="20"/>
          <w:szCs w:val="20"/>
          <w:rFonts w:ascii="Calibri" w:eastAsia="宋体"/>
        </w:rPr>
        <w:t xml:space="preserve">   例：Es schneit schon seit Stunden.（雪已经下了好几个小时了。）</w:t>
      </w:r>
    </w:p>
    <w:p>
      <w:pPr>
        <w:spacing w:after="60"/>
      </w:pPr>
      <w:r>
        <w:rPr>
          <w:color w:val="000000"/>
          <w:sz w:val="21"/>
          <w:szCs w:val="21"/>
          <w:b/>
          <w:rFonts w:ascii="Calibri" w:eastAsia="宋体"/>
        </w:rPr>
        <w:t xml:space="preserve">5. der Fleiß（阳性名词，单数，无复数）· 勤奋、努力</w:t>
      </w:r>
    </w:p>
    <w:p>
      <w:pPr>
        <w:spacing w:after="60"/>
      </w:pPr>
      <w:r>
        <w:rPr>
          <w:color w:val="606060"/>
          <w:sz w:val="20"/>
          <w:szCs w:val="20"/>
          <w:rFonts w:ascii="Calibri" w:eastAsia="宋体"/>
        </w:rPr>
        <w:t xml:space="preserve">   搭配：mit Fleiß arbeiten / durch Fleiß Erfolg haben</w:t>
      </w:r>
    </w:p>
    <w:p>
      <w:pPr>
        <w:spacing w:after="60"/>
      </w:pPr>
      <w:r>
        <w:rPr>
          <w:color w:val="000000"/>
          <w:sz w:val="20"/>
          <w:szCs w:val="20"/>
          <w:rFonts w:ascii="Calibri" w:eastAsia="宋体"/>
        </w:rPr>
        <w:t xml:space="preserve">   例：Mit Fleiß und Geduld schafft man alles.（靠勤奋和耐心，什么都能做到。）</w:t>
      </w:r>
    </w:p>
    <w:p w14:paraId="076E2D1C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零、知识点速查（做题前必读）</w:t>
      </w:r>
    </w:p>
    <w:p w14:paraId="1FF7587A">
      <w:pPr>
        <w:spacing w:after="40"/>
      </w:pPr>
      <w:r>
        <w:rPr>
          <w:rFonts w:ascii="Calibri" w:hAnsi="Calibri" w:eastAsia="宋体"/>
          <w:b w:val="0"/>
          <w:sz w:val="21"/>
        </w:rPr>
        <w:t>- A2 基础：obwohl（尾语序，动词句末；从句在前时主句动词开头）= 事实让步"虽然……"；trotzdem 是副词不是连词，主句语序（V2），"尽管如此"。</w:t>
      </w:r>
    </w:p>
    <w:p w14:paraId="1BBD9F9E">
      <w:pPr>
        <w:spacing w:after="40"/>
      </w:pPr>
      <w:r>
        <w:rPr>
          <w:rFonts w:ascii="Calibri" w:hAnsi="Calibri" w:eastAsia="宋体"/>
          <w:b w:val="0"/>
          <w:sz w:val="21"/>
        </w:rPr>
        <w:t>- ⚠️ 核心规则：obwohl / auch wenn 一律不与 aber 连用（中式错误）；trotzdem / dennoch 不引导从句。</w:t>
      </w:r>
    </w:p>
    <w:p w14:paraId="67C8FAB5">
      <w:pPr>
        <w:spacing w:after="40"/>
      </w:pPr>
      <w:r>
        <w:rPr>
          <w:rFonts w:ascii="Calibri" w:hAnsi="Calibri" w:eastAsia="宋体"/>
          <w:b w:val="0"/>
          <w:sz w:val="21"/>
        </w:rPr>
        <w:t>- B1 书面替换：连词 obgleich / obschon / wenngleich / obzwar（尾语序）；副词 dennoch / gleichwohl / nichtsdestotrotz / nichtsdestoweniger（V2）。</w:t>
      </w:r>
    </w:p>
    <w:p w14:paraId="7DE0C28C">
      <w:pPr>
        <w:spacing w:after="40"/>
      </w:pPr>
      <w:r>
        <w:rPr>
          <w:rFonts w:ascii="Calibri" w:hAnsi="Calibri" w:eastAsia="宋体"/>
          <w:b w:val="0"/>
          <w:sz w:val="21"/>
        </w:rPr>
        <w:t>- B1 搭配连词：zwar ... aber / doch / jedoch（两个主句，aber 后 V2）；zwar ..., dafür aber（补偿性转折）。</w:t>
      </w:r>
    </w:p>
    <w:p w14:paraId="1F6227BB">
      <w:pPr>
        <w:spacing w:after="40"/>
      </w:pPr>
      <w:r>
        <w:rPr>
          <w:rFonts w:ascii="Calibri" w:hAnsi="Calibri" w:eastAsia="宋体"/>
          <w:b w:val="0"/>
          <w:sz w:val="21"/>
        </w:rPr>
        <w:t>- B1 假设让步：auch wenn / selbst wenn（尾语序，"即使/纵使"）；selbst wenn 语气最强常配 K II；auch wenn + K II = 非现实让步。</w:t>
      </w:r>
    </w:p>
    <w:p w14:paraId="638C43DD">
      <w:pPr>
        <w:spacing w:after="40"/>
      </w:pPr>
      <w:r>
        <w:rPr>
          <w:rFonts w:ascii="Calibri" w:hAnsi="Calibri" w:eastAsia="宋体"/>
          <w:b w:val="0"/>
          <w:sz w:val="21"/>
        </w:rPr>
        <w:t>- B1 wenn 家族：wenn ... auch（即使）；wenn auch 省略式；wenn schon ... dann（既然……那就）；wenn (auch) nicht ... so doch（即使不……也毕竟）。</w:t>
      </w:r>
    </w:p>
    <w:p w14:paraId="7A3C55B3">
      <w:pPr>
        <w:spacing w:after="40"/>
      </w:pPr>
      <w:r>
        <w:rPr>
          <w:rFonts w:ascii="Calibri" w:hAnsi="Calibri" w:eastAsia="宋体"/>
          <w:b w:val="0"/>
          <w:sz w:val="21"/>
        </w:rPr>
        <w:t>- B2 无论多么：so + Adj. + 主语 + auch + V（尾语序/倒装两版）；变体 wie + Adj. + auch、so sehr ... auch、... auch immer；noch so + Adj.（再怎么也没用）。</w:t>
      </w:r>
    </w:p>
    <w:p w14:paraId="0A8C9FE1">
      <w:pPr>
        <w:spacing w:after="40"/>
      </w:pPr>
      <w:r>
        <w:rPr>
          <w:rFonts w:ascii="Calibri" w:hAnsi="Calibri" w:eastAsia="宋体"/>
          <w:b w:val="0"/>
          <w:sz w:val="21"/>
        </w:rPr>
        <w:t>- B2 mögen 让步：Er mag noch so reich sein, ...（就算……也）；书面 mochte；口语 Das mag ja alles sein, aber ...</w:t>
      </w:r>
    </w:p>
    <w:p w14:paraId="69ADB329">
      <w:pPr>
        <w:spacing w:after="40"/>
      </w:pPr>
      <w:r>
        <w:rPr>
          <w:rFonts w:ascii="Calibri" w:hAnsi="Calibri" w:eastAsia="宋体"/>
          <w:b w:val="0"/>
          <w:sz w:val="21"/>
        </w:rPr>
        <w:t>- B2 不管：egal / einerlei / gleichgültig + W-Wort（egal 后可接尾语序小句）；书面版 W-Wort + auch (immer)（尾语序，如 Was auch immer passiert）。</w:t>
      </w:r>
    </w:p>
    <w:p w14:paraId="77185670">
      <w:pPr>
        <w:spacing w:after="40"/>
      </w:pPr>
      <w:r>
        <w:rPr>
          <w:rFonts w:ascii="Calibri" w:hAnsi="Calibri" w:eastAsia="宋体"/>
          <w:b w:val="0"/>
          <w:sz w:val="21"/>
        </w:rPr>
        <w:t>- B2 无论……还是：ob ... oder（nun）、sei es ... oder、sei es dass ... sei es dass、K I 固定式（Komme was wolle / Wie dem auch sei）。</w:t>
      </w:r>
    </w:p>
    <w:p w14:paraId="473AE957">
      <w:pPr>
        <w:spacing w:after="40"/>
      </w:pPr>
      <w:r>
        <w:rPr>
          <w:rFonts w:ascii="Calibri" w:hAnsi="Calibri" w:eastAsia="宋体"/>
          <w:b w:val="0"/>
          <w:sz w:val="21"/>
        </w:rPr>
        <w:t>- B1/B2 介词名物化：trotz + Gen.（= obwohl 从句的名词化）、trotz allem / alledem、ungeachtet + Gen.、bei allem / bei aller + Dat.、allen ... zum Trotz、entgegen + Dat.、wider Erwarten / gegen alle Erwartungen、unbeschadet + Gen.。</w:t>
      </w:r>
    </w:p>
    <w:p w14:paraId="16C504F5">
      <w:pPr>
        <w:spacing w:after="40"/>
      </w:pPr>
      <w:r>
        <w:rPr>
          <w:rFonts w:ascii="Calibri" w:hAnsi="Calibri" w:eastAsia="宋体"/>
          <w:b w:val="0"/>
          <w:sz w:val="21"/>
        </w:rPr>
        <w:t>- B2 反事实让步：obwohl + K II（hätte ... können：尽管本可以……却……）。</w:t>
      </w:r>
    </w:p>
    <w:p w14:paraId="7CB467DF">
      <w:pPr>
        <w:spacing w:after="40"/>
      </w:pPr>
      <w:r>
        <w:rPr>
          <w:rFonts w:ascii="Calibri" w:hAnsi="Calibri" w:eastAsia="宋体"/>
          <w:b w:val="0"/>
          <w:sz w:val="21"/>
        </w:rPr>
        <w:t>- 记忆链：obwohl→trotzdem→trotz+Gen.→zwar...aber→so...auch 可表达同一让步语义。</w:t>
      </w:r>
    </w:p>
    <w:p w14:paraId="2B3162C2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一、单项选择（每题只有一个正确答案）</w:t>
      </w:r>
    </w:p>
    <w:p w14:paraId="3882F7E5">
      <w:pPr>
        <w:spacing w:after="40"/>
      </w:pPr>
      <w:r>
        <w:rPr>
          <w:rFonts w:ascii="Calibri" w:hAnsi="Calibri" w:eastAsia="宋体"/>
          <w:b w:val="0"/>
          <w:sz w:val="22"/>
        </w:rPr>
        <w:t>1. _</w:t>
      </w:r>
      <w:r>
        <w:rPr>
          <w:rFonts w:hint="default" w:ascii="Calibri" w:hAnsi="Calibri" w:eastAsia="宋体"/>
          <w:b w:val="0"/>
          <w:sz w:val="22"/>
          <w:lang w:val="en-US"/>
        </w:rPr>
        <w:t>Obwohl</w:t>
      </w:r>
      <w:r>
        <w:rPr>
          <w:rFonts w:ascii="Calibri" w:hAnsi="Calibri" w:eastAsia="宋体"/>
          <w:b w:val="0"/>
          <w:sz w:val="22"/>
        </w:rPr>
        <w:t>__ er krank war, ging er zur Arbeit.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正确。obwohl 引导让步从句（尾语序，动词 war 在句末），主句 V2。trotzdem 是副词不能引导从句。</w:t>
      </w:r>
    </w:p>
    <w:p w14:paraId="7F4517D4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Trotzdem</w:t>
      </w:r>
    </w:p>
    <w:p w14:paraId="2CEDC11B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Obwohl</w:t>
      </w:r>
    </w:p>
    <w:p w14:paraId="408922B8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Zwar</w:t>
      </w:r>
    </w:p>
    <w:p w14:paraId="7B0D5EE3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Denn</w:t>
      </w:r>
    </w:p>
    <w:p w14:paraId="1EDCB3B2">
      <w:pPr>
        <w:spacing w:after="80"/>
      </w:pPr>
    </w:p>
    <w:p w14:paraId="4B924BB3">
      <w:pPr>
        <w:spacing w:after="40"/>
      </w:pPr>
      <w:r>
        <w:rPr>
          <w:rFonts w:ascii="Calibri" w:hAnsi="Calibri" w:eastAsia="宋体"/>
          <w:b w:val="0"/>
          <w:sz w:val="22"/>
        </w:rPr>
        <w:t>2. Es regnete stark. _</w:t>
      </w:r>
      <w:r>
        <w:rPr>
          <w:rFonts w:hint="default" w:ascii="Calibri" w:hAnsi="Calibri" w:eastAsia="宋体"/>
          <w:b w:val="0"/>
          <w:sz w:val="22"/>
          <w:lang w:val="en-US"/>
        </w:rPr>
        <w:t>Trotzdem</w:t>
      </w:r>
      <w:r>
        <w:rPr>
          <w:rFonts w:ascii="Calibri" w:hAnsi="Calibri" w:eastAsia="宋体"/>
          <w:b w:val="0"/>
          <w:sz w:val="22"/>
        </w:rPr>
        <w:t>__ gingen wir spazieren.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正确。两句式"Es regnete. Trotzdem gingen wir spazieren."，trotzdem 主句语序 V2。</w:t>
      </w:r>
    </w:p>
    <w:p w14:paraId="5EDD845E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Obwohl</w:t>
      </w:r>
    </w:p>
    <w:p w14:paraId="3DC25F22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Weil</w:t>
      </w:r>
    </w:p>
    <w:p w14:paraId="5970B47E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Trotzdem</w:t>
      </w:r>
    </w:p>
    <w:p w14:paraId="7128FE2C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Damit</w:t>
      </w:r>
    </w:p>
    <w:p w14:paraId="2206279A">
      <w:pPr>
        <w:spacing w:after="80"/>
      </w:pPr>
    </w:p>
    <w:p w14:paraId="49D98337">
      <w:pPr>
        <w:spacing w:after="40"/>
      </w:pPr>
      <w:r>
        <w:rPr>
          <w:rFonts w:ascii="Calibri" w:hAnsi="Calibri" w:eastAsia="宋体"/>
          <w:b w:val="0"/>
          <w:sz w:val="22"/>
        </w:rPr>
        <w:t>3. _</w:t>
      </w:r>
      <w:r>
        <w:rPr>
          <w:rFonts w:hint="default" w:ascii="Calibri" w:hAnsi="Calibri" w:eastAsia="宋体"/>
          <w:b w:val="0"/>
          <w:sz w:val="22"/>
          <w:lang w:val="en-US"/>
        </w:rPr>
        <w:t>Auch wenn</w:t>
      </w:r>
      <w:r>
        <w:rPr>
          <w:rFonts w:ascii="Calibri" w:hAnsi="Calibri" w:eastAsia="宋体"/>
          <w:b w:val="0"/>
          <w:sz w:val="22"/>
        </w:rPr>
        <w:t xml:space="preserve">__ du mich </w:t>
      </w:r>
      <w:r>
        <w:rPr>
          <w:rFonts w:ascii="Calibri" w:hAnsi="Calibri" w:eastAsia="宋体"/>
          <w:b w:val="0"/>
          <w:sz w:val="22"/>
          <w:highlight w:val="yellow"/>
        </w:rPr>
        <w:t xml:space="preserve">anflehen </w:t>
      </w:r>
      <w:r>
        <w:rPr>
          <w:rFonts w:ascii="Calibri" w:hAnsi="Calibri" w:eastAsia="宋体"/>
          <w:b w:val="0"/>
          <w:sz w:val="22"/>
        </w:rPr>
        <w:t xml:space="preserve">würdest, würde ich nicht </w:t>
      </w:r>
      <w:r>
        <w:rPr>
          <w:rFonts w:ascii="Calibri" w:hAnsi="Calibri" w:eastAsia="宋体"/>
          <w:b w:val="0"/>
          <w:sz w:val="22"/>
          <w:highlight w:val="yellow"/>
        </w:rPr>
        <w:t>nachgeben</w:t>
      </w:r>
      <w:r>
        <w:rPr>
          <w:rFonts w:ascii="Calibri" w:hAnsi="Calibri" w:eastAsia="宋体"/>
          <w:b w:val="0"/>
          <w:sz w:val="22"/>
        </w:rPr>
        <w:t>.</w:t>
      </w:r>
    </w:p>
    <w:p>
      <w:pPr>
        <w:ind w:left="240"/>
        <w:spacing w:after="60"/>
      </w:pPr>
      <w:r>
        <w:rPr>
          <w:color w:val="8B0000"/>
          <w:sz w:val="21"/>
          <w:szCs w:val="21"/>
          <w:b/>
          <w:rFonts w:ascii="Calibri" w:eastAsia="宋体"/>
        </w:rPr>
        <w:t xml:space="preserve">⚠ </w:t>
      </w:r>
      <w:r>
        <w:rPr>
          <w:color w:val="8B0000"/>
          <w:sz w:val="21"/>
          <w:szCs w:val="21"/>
          <w:rFonts w:ascii="Calibri" w:eastAsia="宋体"/>
        </w:rPr>
        <w:t xml:space="preserve">语法上 auch wenn 也成立，但本题强调"纵使"最强让步语气（anflehen 恳求 + KII würdest），标准答案为 C（Selbst wenn）：Selbst wenn du mich anflehen würdest, würde ich nicht nachgeben. 记住：selbst wenn 语气最强，常配 KII。</w:t>
      </w:r>
    </w:p>
    <w:p w14:paraId="4F61AE5F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Auch wenn</w:t>
      </w:r>
    </w:p>
    <w:p w14:paraId="466FA7CB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Wenn auch</w:t>
      </w:r>
    </w:p>
    <w:p w14:paraId="1694EE9B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Selbst wenn</w:t>
      </w:r>
    </w:p>
    <w:p w14:paraId="0881BECE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Ob ... oder</w:t>
      </w:r>
    </w:p>
    <w:p w14:paraId="705C87A5">
      <w:pPr>
        <w:spacing w:after="80"/>
      </w:pPr>
    </w:p>
    <w:p w14:paraId="0C24E426">
      <w:pPr>
        <w:spacing w:after="40"/>
      </w:pPr>
      <w:r>
        <w:rPr>
          <w:rFonts w:ascii="Calibri" w:hAnsi="Calibri" w:eastAsia="宋体"/>
          <w:b w:val="0"/>
          <w:sz w:val="22"/>
        </w:rPr>
        <w:t>4. _</w:t>
      </w:r>
      <w:r>
        <w:rPr>
          <w:rFonts w:hint="default" w:ascii="Calibri" w:hAnsi="Calibri" w:eastAsia="宋体"/>
          <w:b w:val="0"/>
          <w:sz w:val="22"/>
          <w:lang w:val="en-US"/>
        </w:rPr>
        <w:t>So sehr</w:t>
      </w:r>
      <w:r>
        <w:rPr>
          <w:rFonts w:ascii="Calibri" w:hAnsi="Calibri" w:eastAsia="宋体"/>
          <w:b w:val="0"/>
          <w:sz w:val="22"/>
        </w:rPr>
        <w:t xml:space="preserve">__ ich mich auch </w:t>
      </w:r>
      <w:r>
        <w:rPr>
          <w:rFonts w:ascii="Calibri" w:hAnsi="Calibri" w:eastAsia="宋体"/>
          <w:b w:val="0"/>
          <w:sz w:val="22"/>
          <w:highlight w:val="yellow"/>
        </w:rPr>
        <w:t>bemühe</w:t>
      </w:r>
      <w:r>
        <w:rPr>
          <w:rFonts w:ascii="Calibri" w:hAnsi="Calibri" w:eastAsia="宋体"/>
          <w:b w:val="0"/>
          <w:sz w:val="22"/>
        </w:rPr>
        <w:t>, ich schaffe es nicht.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正确。so sehr ... auch = "无论如何……也"，auch 在主语之后（So sehr ich mich auch bemühe）。</w:t>
      </w:r>
    </w:p>
    <w:p w14:paraId="4F7EDCA2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So sehr</w:t>
      </w:r>
    </w:p>
    <w:p w14:paraId="27959F74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Trotz</w:t>
      </w:r>
    </w:p>
    <w:p w14:paraId="049C4DD3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Damit</w:t>
      </w:r>
    </w:p>
    <w:p w14:paraId="5EC5A3B5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Während</w:t>
      </w:r>
    </w:p>
    <w:p w14:paraId="2A00F1B7">
      <w:pPr>
        <w:spacing w:after="80"/>
      </w:pPr>
    </w:p>
    <w:p w14:paraId="35E83833">
      <w:pPr>
        <w:spacing w:after="40"/>
      </w:pPr>
      <w:r>
        <w:rPr>
          <w:rFonts w:ascii="Calibri" w:hAnsi="Calibri" w:eastAsia="宋体"/>
          <w:b w:val="0"/>
          <w:sz w:val="22"/>
        </w:rPr>
        <w:t>5. __</w:t>
      </w:r>
      <w:r>
        <w:rPr>
          <w:rFonts w:hint="default" w:ascii="Calibri" w:hAnsi="Calibri" w:eastAsia="宋体"/>
          <w:b w:val="0"/>
          <w:sz w:val="22"/>
          <w:lang w:val="en-US"/>
        </w:rPr>
        <w:t>Egal</w:t>
      </w:r>
      <w:r>
        <w:rPr>
          <w:rFonts w:ascii="Calibri" w:hAnsi="Calibri" w:eastAsia="宋体"/>
          <w:b w:val="0"/>
          <w:sz w:val="22"/>
        </w:rPr>
        <w:t>_ was passiert, wir bleiben zusammen.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正确。egal + W-Wort = "不管……"，最口语化的让步表达。</w:t>
      </w:r>
    </w:p>
    <w:p w14:paraId="72F103C8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Während</w:t>
      </w:r>
    </w:p>
    <w:p w14:paraId="120D50F6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Egal</w:t>
      </w:r>
    </w:p>
    <w:p w14:paraId="21467D41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Weil</w:t>
      </w:r>
    </w:p>
    <w:p w14:paraId="1D6BF961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Als</w:t>
      </w:r>
    </w:p>
    <w:p w14:paraId="4DDBBBB4">
      <w:pPr>
        <w:spacing w:after="80"/>
      </w:pPr>
    </w:p>
    <w:p w14:paraId="43697C54">
      <w:pPr>
        <w:spacing w:after="4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6. _</w:t>
      </w:r>
      <w:r>
        <w:rPr>
          <w:rFonts w:hint="default" w:ascii="Calibri" w:hAnsi="Calibri" w:eastAsia="宋体"/>
          <w:b w:val="0"/>
          <w:sz w:val="22"/>
          <w:lang w:val="en-US"/>
        </w:rPr>
        <w:t>Ob</w:t>
      </w:r>
      <w:r>
        <w:rPr>
          <w:rFonts w:ascii="Calibri" w:hAnsi="Calibri" w:eastAsia="宋体"/>
          <w:b w:val="0"/>
          <w:sz w:val="22"/>
        </w:rPr>
        <w:t xml:space="preserve">__ es regnet oder </w:t>
      </w:r>
      <w:r>
        <w:rPr>
          <w:rFonts w:ascii="Calibri" w:hAnsi="Calibri" w:eastAsia="宋体"/>
          <w:b w:val="0"/>
          <w:sz w:val="22"/>
          <w:highlight w:val="yellow"/>
        </w:rPr>
        <w:t>schneit</w:t>
      </w:r>
      <w:r>
        <w:rPr>
          <w:rFonts w:ascii="Calibri" w:hAnsi="Calibri" w:eastAsia="宋体"/>
          <w:b w:val="0"/>
          <w:sz w:val="22"/>
        </w:rPr>
        <w:t>, das Fest findet statt.</w:t>
      </w:r>
      <w:r>
        <w:rPr>
          <w:rFonts w:hint="default" w:ascii="Calibri" w:hAnsi="Calibri" w:eastAsia="宋体"/>
          <w:b w:val="0"/>
          <w:sz w:val="22"/>
          <w:lang w:val="en-US"/>
        </w:rPr>
        <w:t xml:space="preserve"> 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正确。ob ... oder = "无论……还是……"，结果不变。schneit 为规则无人称动词，见生词表。</w:t>
      </w:r>
    </w:p>
    <w:p w14:paraId="08AAA0C9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Ob</w:t>
      </w:r>
    </w:p>
    <w:p w14:paraId="5CBA5E38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Wenn</w:t>
      </w:r>
    </w:p>
    <w:p w14:paraId="54E768BC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Weil</w:t>
      </w:r>
    </w:p>
    <w:p w14:paraId="2CEF2991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Bevor</w:t>
      </w:r>
    </w:p>
    <w:p w14:paraId="46B82DC5">
      <w:pPr>
        <w:spacing w:after="80"/>
      </w:pPr>
    </w:p>
    <w:p w14:paraId="47076948">
      <w:pPr>
        <w:spacing w:after="40"/>
      </w:pPr>
      <w:r>
        <w:rPr>
          <w:rFonts w:ascii="Calibri" w:hAnsi="Calibri" w:eastAsia="宋体"/>
          <w:b w:val="0"/>
          <w:sz w:val="22"/>
        </w:rPr>
        <w:t>7. _</w:t>
      </w:r>
      <w:r>
        <w:rPr>
          <w:rFonts w:hint="default" w:ascii="Calibri" w:hAnsi="Calibri" w:eastAsia="宋体"/>
          <w:b w:val="0"/>
          <w:sz w:val="22"/>
          <w:lang w:val="en-US"/>
        </w:rPr>
        <w:t>Wenn auch</w:t>
      </w:r>
      <w:r>
        <w:rPr>
          <w:rFonts w:ascii="Calibri" w:hAnsi="Calibri" w:eastAsia="宋体"/>
          <w:b w:val="0"/>
          <w:sz w:val="22"/>
        </w:rPr>
        <w:t>__ es auch noch so schwer ist, ich gebe nicht auf.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正确。wenn ... auch = "即使……也"，从句尾语序（ist 句末），主句坚持结果。</w:t>
      </w:r>
    </w:p>
    <w:p w14:paraId="55CCC200">
      <w:pPr>
        <w:spacing w:after="2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1"/>
        </w:rPr>
        <w:t xml:space="preserve">   A. Wenn ... auch</w:t>
      </w:r>
    </w:p>
    <w:p w14:paraId="00CC8F25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Trotzdem ... aber</w:t>
      </w:r>
    </w:p>
    <w:p w14:paraId="7F1D9AE9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Zwar ... doch</w:t>
      </w:r>
    </w:p>
    <w:p w14:paraId="7526046C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Weil ... so</w:t>
      </w:r>
    </w:p>
    <w:p w14:paraId="762DBD5B">
      <w:pPr>
        <w:spacing w:after="80"/>
      </w:pPr>
    </w:p>
    <w:p w14:paraId="290B3C37">
      <w:pPr>
        <w:spacing w:after="40"/>
      </w:pPr>
      <w:r>
        <w:rPr>
          <w:rFonts w:ascii="Calibri" w:hAnsi="Calibri" w:eastAsia="宋体"/>
          <w:b w:val="0"/>
          <w:sz w:val="22"/>
        </w:rPr>
        <w:t>8. __</w:t>
      </w:r>
      <w:r>
        <w:rPr>
          <w:rFonts w:hint="default" w:ascii="Calibri" w:hAnsi="Calibri" w:eastAsia="宋体"/>
          <w:b w:val="0"/>
          <w:sz w:val="22"/>
          <w:lang w:val="en-US"/>
        </w:rPr>
        <w:t>Trotz</w:t>
      </w:r>
      <w:r>
        <w:rPr>
          <w:rFonts w:ascii="Calibri" w:hAnsi="Calibri" w:eastAsia="宋体"/>
          <w:b w:val="0"/>
          <w:sz w:val="22"/>
        </w:rPr>
        <w:t>_ des Regens gingen wir spazieren.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正确。trotz + Gen.（des Regens）介词名物化 = obwohl 从句的名词替代。</w:t>
      </w:r>
    </w:p>
    <w:p w14:paraId="789D7380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A. Weil</w:t>
      </w:r>
    </w:p>
    <w:p w14:paraId="1D0DAB61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B. Trotz</w:t>
      </w:r>
    </w:p>
    <w:p w14:paraId="4C9BF2DF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C. Denn</w:t>
      </w:r>
    </w:p>
    <w:p w14:paraId="19EA4F59">
      <w:pPr>
        <w:spacing w:after="20"/>
      </w:pPr>
      <w:r>
        <w:rPr>
          <w:rFonts w:ascii="Calibri" w:hAnsi="Calibri" w:eastAsia="宋体"/>
          <w:b w:val="0"/>
          <w:sz w:val="21"/>
        </w:rPr>
        <w:t xml:space="preserve">   D. Obwohl</w:t>
      </w:r>
    </w:p>
    <w:p w14:paraId="7925A2A1">
      <w:pPr>
        <w:spacing w:after="80"/>
      </w:pPr>
    </w:p>
    <w:p w14:paraId="12A95784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二、填空（根据括号提示填入合适的让步表达）</w:t>
      </w:r>
    </w:p>
    <w:p w14:paraId="3EAAA89B">
      <w:pPr>
        <w:spacing w:after="80"/>
      </w:pPr>
      <w:r>
        <w:rPr>
          <w:rFonts w:ascii="Calibri" w:hAnsi="Calibri" w:eastAsia="宋体"/>
          <w:b w:val="0"/>
          <w:sz w:val="22"/>
        </w:rPr>
        <w:t>1. _</w:t>
      </w:r>
      <w:r>
        <w:rPr>
          <w:rFonts w:hint="default" w:ascii="Calibri" w:hAnsi="Calibri" w:eastAsia="宋体"/>
          <w:b w:val="0"/>
          <w:sz w:val="22"/>
          <w:lang w:val="en-US"/>
        </w:rPr>
        <w:t>Obwohl</w:t>
      </w:r>
      <w:r>
        <w:rPr>
          <w:rFonts w:ascii="Calibri" w:hAnsi="Calibri" w:eastAsia="宋体"/>
          <w:b w:val="0"/>
          <w:sz w:val="22"/>
        </w:rPr>
        <w:t>__ die Prüfung schwer war, bestanden alle Studenten.（书面让步连词）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正确，但可更书面。提示要求"书面连词"，最正式为 obgleich / wenngleich；口语 obwohl 亦可接受。</w:t>
      </w:r>
    </w:p>
    <w:p w14:paraId="2E1C0BC9">
      <w:pPr>
        <w:spacing w:after="80"/>
      </w:pPr>
      <w:r>
        <w:rPr>
          <w:rFonts w:ascii="Calibri" w:hAnsi="Calibri" w:eastAsia="宋体"/>
          <w:b w:val="0"/>
          <w:sz w:val="22"/>
        </w:rPr>
        <w:t>2. Er ist krank. __</w:t>
      </w:r>
      <w:r>
        <w:rPr>
          <w:rFonts w:hint="default" w:ascii="Calibri" w:hAnsi="Calibri" w:eastAsia="宋体"/>
          <w:b w:val="0"/>
          <w:sz w:val="22"/>
          <w:lang w:val="en-US"/>
        </w:rPr>
        <w:t>Trotzdem</w:t>
      </w:r>
      <w:r>
        <w:rPr>
          <w:rFonts w:ascii="Calibri" w:hAnsi="Calibri" w:eastAsia="宋体"/>
          <w:b w:val="0"/>
          <w:sz w:val="22"/>
        </w:rPr>
        <w:t>_ geht er zur Arbeit.（让步副词）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正确。trotzdem 副词，主句 V2：Trotzdem geht er zur Arbeit.</w:t>
      </w:r>
    </w:p>
    <w:p w14:paraId="01D9949A">
      <w:pPr>
        <w:spacing w:after="80"/>
      </w:pPr>
      <w:r>
        <w:rPr>
          <w:rFonts w:ascii="Calibri" w:hAnsi="Calibri" w:eastAsia="宋体"/>
          <w:b w:val="0"/>
          <w:sz w:val="22"/>
        </w:rPr>
        <w:t>3. __</w:t>
      </w:r>
      <w:r>
        <w:rPr>
          <w:rFonts w:hint="default" w:ascii="Calibri" w:hAnsi="Calibri" w:eastAsia="宋体"/>
          <w:b w:val="0"/>
          <w:sz w:val="22"/>
          <w:lang w:val="en-US"/>
        </w:rPr>
        <w:t>Zwar</w:t>
      </w:r>
      <w:r>
        <w:rPr>
          <w:rFonts w:ascii="Calibri" w:hAnsi="Calibri" w:eastAsia="宋体"/>
          <w:b w:val="0"/>
          <w:sz w:val="22"/>
        </w:rPr>
        <w:t>_ habe ich wenig Zeit, aber ich helfe dir.（让步搭配结构）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正确。zwar ... aber 搭配：zwar 承认事实，aber 引出转折（V2）。</w:t>
      </w:r>
    </w:p>
    <w:p w14:paraId="1FB69952">
      <w:pPr>
        <w:spacing w:after="80"/>
      </w:pPr>
      <w:r>
        <w:rPr>
          <w:rFonts w:ascii="Calibri" w:hAnsi="Calibri" w:eastAsia="宋体"/>
          <w:b w:val="0"/>
          <w:sz w:val="22"/>
        </w:rPr>
        <w:t>4. _</w:t>
      </w:r>
      <w:r>
        <w:rPr>
          <w:rFonts w:hint="default" w:ascii="Calibri" w:hAnsi="Calibri" w:eastAsia="宋体"/>
          <w:b w:val="0"/>
          <w:sz w:val="22"/>
          <w:lang w:val="en-US"/>
        </w:rPr>
        <w:t>Egal wie</w:t>
      </w:r>
      <w:r>
        <w:rPr>
          <w:rFonts w:ascii="Calibri" w:hAnsi="Calibri" w:eastAsia="宋体"/>
          <w:b w:val="0"/>
          <w:sz w:val="22"/>
        </w:rPr>
        <w:t>__ schwer es auch ist, wir schaffen es.（wie 变体）</w:t>
      </w:r>
    </w:p>
    <w:p>
      <w:pPr>
        <w:ind w:left="240"/>
        <w:spacing w:after="60"/>
      </w:pPr>
      <w:r>
        <w:rPr>
          <w:color w:val="8B0000"/>
          <w:sz w:val="21"/>
          <w:szCs w:val="21"/>
          <w:b/>
          <w:rFonts w:ascii="Calibri" w:eastAsia="宋体"/>
        </w:rPr>
        <w:t xml:space="preserve">⚠ </w:t>
      </w:r>
      <w:r>
        <w:rPr>
          <w:color w:val="8B0000"/>
          <w:sz w:val="21"/>
          <w:szCs w:val="21"/>
          <w:rFonts w:ascii="Calibri" w:eastAsia="宋体"/>
        </w:rPr>
        <w:t xml:space="preserve">语法成立但不合本题目标。提示要求"wie 变体"，标准答案：Wie schwer es auch ist, wir schaffen es. 口语 "Egal wie schwer es auch ist" 也正确，但作答应填 Wie。</w:t>
      </w:r>
    </w:p>
    <w:p w14:paraId="7B74F8C8">
      <w:pPr>
        <w:spacing w:after="80"/>
      </w:pPr>
      <w:r>
        <w:rPr>
          <w:rFonts w:ascii="Calibri" w:hAnsi="Calibri" w:eastAsia="宋体"/>
          <w:b w:val="0"/>
          <w:sz w:val="22"/>
        </w:rPr>
        <w:t>5. _</w:t>
      </w:r>
      <w:r>
        <w:rPr>
          <w:rFonts w:hint="default" w:ascii="Calibri" w:hAnsi="Calibri" w:eastAsia="宋体"/>
          <w:b w:val="0"/>
          <w:sz w:val="22"/>
          <w:lang w:val="en-US"/>
        </w:rPr>
        <w:t>Noch</w:t>
      </w:r>
      <w:r>
        <w:rPr>
          <w:rFonts w:ascii="Calibri" w:hAnsi="Calibri" w:eastAsia="宋体"/>
          <w:b w:val="0"/>
          <w:sz w:val="22"/>
        </w:rPr>
        <w:t xml:space="preserve">__ so viel </w:t>
      </w:r>
      <w:r>
        <w:rPr>
          <w:rFonts w:ascii="Calibri" w:hAnsi="Calibri" w:eastAsia="宋体"/>
          <w:b w:val="0"/>
          <w:sz w:val="22"/>
          <w:highlight w:val="yellow"/>
        </w:rPr>
        <w:t xml:space="preserve">Fleiß </w:t>
      </w:r>
      <w:r>
        <w:rPr>
          <w:rFonts w:ascii="Calibri" w:hAnsi="Calibri" w:eastAsia="宋体"/>
          <w:b w:val="0"/>
          <w:sz w:val="22"/>
        </w:rPr>
        <w:t>hilft nichts ohne Talent.（再怎么……也没用）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正确。noch so viel Fleiß = "再怎么多的努力也……"。der Fleiß 见生词表。</w:t>
      </w:r>
    </w:p>
    <w:p w14:paraId="2AAF354F">
      <w:pPr>
        <w:spacing w:after="80"/>
      </w:pPr>
      <w:r>
        <w:rPr>
          <w:rFonts w:ascii="Calibri" w:hAnsi="Calibri" w:eastAsia="宋体"/>
          <w:b w:val="0"/>
          <w:sz w:val="22"/>
        </w:rPr>
        <w:t>6. _</w:t>
      </w:r>
      <w:r>
        <w:rPr>
          <w:rFonts w:hint="default" w:ascii="Calibri" w:hAnsi="Calibri" w:eastAsia="宋体"/>
          <w:b w:val="0"/>
          <w:sz w:val="22"/>
          <w:lang w:val="en-US"/>
        </w:rPr>
        <w:t>Sei</w:t>
      </w:r>
      <w:r>
        <w:rPr>
          <w:rFonts w:ascii="Calibri" w:hAnsi="Calibri" w:eastAsia="宋体"/>
          <w:b w:val="0"/>
          <w:sz w:val="22"/>
        </w:rPr>
        <w:t>__ es Regen oder Sonnenschein, das Spiel findet statt.（K I 结构）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正确。sei es ... oder（K I/命令式同形）="无论是……还是……"。</w:t>
      </w:r>
    </w:p>
    <w:p w14:paraId="544DC6FA">
      <w:pPr>
        <w:spacing w:after="80"/>
      </w:pPr>
      <w:r>
        <w:rPr>
          <w:rFonts w:ascii="Calibri" w:hAnsi="Calibri" w:eastAsia="宋体"/>
          <w:b w:val="0"/>
          <w:sz w:val="22"/>
        </w:rPr>
        <w:t>7. __</w:t>
      </w:r>
      <w:r>
        <w:rPr>
          <w:rFonts w:hint="default" w:ascii="Calibri" w:hAnsi="Calibri" w:eastAsia="宋体"/>
          <w:b w:val="0"/>
          <w:sz w:val="22"/>
          <w:lang w:val="en-US"/>
        </w:rPr>
        <w:t>Wer</w:t>
      </w:r>
      <w:r>
        <w:rPr>
          <w:rFonts w:ascii="Calibri" w:hAnsi="Calibri" w:eastAsia="宋体"/>
          <w:b w:val="0"/>
          <w:sz w:val="22"/>
        </w:rPr>
        <w:t>_ auch immer anruft, ich bin nicht zu Hause.（无论谁）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正确。wer auch immer = "无论谁"，尾语序（anruft 句末）。</w:t>
      </w:r>
    </w:p>
    <w:p w14:paraId="175CBEC1">
      <w:pPr>
        <w:spacing w:after="80"/>
      </w:pPr>
      <w:r>
        <w:rPr>
          <w:rFonts w:ascii="Calibri" w:hAnsi="Calibri" w:eastAsia="宋体"/>
          <w:b w:val="0"/>
          <w:sz w:val="22"/>
        </w:rPr>
        <w:t>8. Er _</w:t>
      </w:r>
      <w:r>
        <w:rPr>
          <w:rFonts w:hint="default" w:ascii="Calibri" w:hAnsi="Calibri" w:eastAsia="宋体"/>
          <w:b w:val="0"/>
          <w:sz w:val="22"/>
          <w:lang w:val="en-US"/>
        </w:rPr>
        <w:t>mag</w:t>
      </w:r>
      <w:r>
        <w:rPr>
          <w:rFonts w:ascii="Calibri" w:hAnsi="Calibri" w:eastAsia="宋体"/>
          <w:b w:val="0"/>
          <w:sz w:val="22"/>
        </w:rPr>
        <w:t>__ noch so reich sein, zufrieden ist er nicht.（mögen）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正确。mögen + 不定式表让步"就算……也"：Er mag noch so reich sein. 主句倒装强调。</w:t>
      </w:r>
    </w:p>
    <w:p w14:paraId="1F98B530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三、句型转换（保持语义不变）</w:t>
      </w:r>
    </w:p>
    <w:p w14:paraId="64B75D50">
      <w:pPr>
        <w:spacing w:after="40"/>
      </w:pPr>
      <w:r>
        <w:rPr>
          <w:rFonts w:ascii="Calibri" w:hAnsi="Calibri" w:eastAsia="宋体"/>
          <w:b w:val="0"/>
          <w:sz w:val="22"/>
        </w:rPr>
        <w:t>1. Obwohl es regnete, gingen wir spazieren.</w:t>
      </w:r>
    </w:p>
    <w:p w14:paraId="6A92088C">
      <w:pPr>
        <w:spacing w:after="80"/>
      </w:pPr>
      <w:r>
        <w:rPr>
          <w:rFonts w:ascii="Calibri" w:hAnsi="Calibri" w:eastAsia="宋体"/>
          <w:b w:val="0"/>
          <w:sz w:val="22"/>
        </w:rPr>
        <w:t>→ Es regnete. _</w:t>
      </w:r>
      <w:r>
        <w:rPr>
          <w:rFonts w:hint="default" w:ascii="Calibri" w:hAnsi="Calibri" w:eastAsia="宋体"/>
          <w:b w:val="0"/>
          <w:sz w:val="22"/>
          <w:lang w:val="en-US"/>
        </w:rPr>
        <w:t>Trotzdem</w:t>
      </w:r>
      <w:r>
        <w:rPr>
          <w:rFonts w:ascii="Calibri" w:hAnsi="Calibri" w:eastAsia="宋体"/>
          <w:b w:val="0"/>
          <w:sz w:val="22"/>
        </w:rPr>
        <w:t>__ gingen wir spazieren.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正确。Obwohl（从句尾语序）↔ Trotzdem（主句 V2）转换准确。</w:t>
      </w:r>
    </w:p>
    <w:p w14:paraId="224C8320">
      <w:pPr>
        <w:spacing w:after="40"/>
      </w:pPr>
      <w:r>
        <w:rPr>
          <w:rFonts w:ascii="Calibri" w:hAnsi="Calibri" w:eastAsia="宋体"/>
          <w:b w:val="0"/>
          <w:sz w:val="22"/>
        </w:rPr>
        <w:t>2. Obwohl er krank war, ging er zur Arbeit.</w:t>
      </w:r>
    </w:p>
    <w:p w14:paraId="335C5D75">
      <w:pPr>
        <w:spacing w:after="80"/>
      </w:pPr>
      <w:r>
        <w:rPr>
          <w:rFonts w:ascii="Calibri" w:hAnsi="Calibri" w:eastAsia="宋体"/>
          <w:b w:val="0"/>
          <w:sz w:val="22"/>
        </w:rPr>
        <w:t>→ __</w:t>
      </w:r>
      <w:r>
        <w:rPr>
          <w:rFonts w:hint="default" w:ascii="Calibri" w:hAnsi="Calibri" w:eastAsia="宋体"/>
          <w:b w:val="0"/>
          <w:sz w:val="22"/>
          <w:lang w:val="en-US"/>
        </w:rPr>
        <w:t>Trotz</w:t>
      </w:r>
      <w:r>
        <w:rPr>
          <w:rFonts w:ascii="Calibri" w:hAnsi="Calibri" w:eastAsia="宋体"/>
          <w:b w:val="0"/>
          <w:sz w:val="22"/>
        </w:rPr>
        <w:t>_ seiner Krankheit ging er zur Arbeit.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正确。名物化：Trotz seiner Krankheit（Genitiv / Possessiv）。</w:t>
      </w:r>
    </w:p>
    <w:p w14:paraId="506C0167">
      <w:pPr>
        <w:spacing w:after="40"/>
      </w:pPr>
      <w:r>
        <w:rPr>
          <w:rFonts w:ascii="Calibri" w:hAnsi="Calibri" w:eastAsia="宋体"/>
          <w:b w:val="0"/>
          <w:sz w:val="22"/>
        </w:rPr>
        <w:t>3. Trotz des Regens blieben wir zu Hause.</w:t>
      </w:r>
    </w:p>
    <w:p w14:paraId="4080A896">
      <w:pPr>
        <w:spacing w:after="80"/>
      </w:pPr>
      <w:r>
        <w:rPr>
          <w:rFonts w:ascii="Calibri" w:hAnsi="Calibri" w:eastAsia="宋体"/>
          <w:b w:val="0"/>
          <w:sz w:val="22"/>
        </w:rPr>
        <w:t>→ _</w:t>
      </w:r>
      <w:r>
        <w:rPr>
          <w:rFonts w:hint="default" w:ascii="Calibri" w:hAnsi="Calibri" w:eastAsia="宋体"/>
          <w:b w:val="0"/>
          <w:sz w:val="22"/>
          <w:lang w:val="en-US"/>
        </w:rPr>
        <w:t>Obwohl</w:t>
      </w:r>
      <w:r>
        <w:rPr>
          <w:rFonts w:ascii="Calibri" w:hAnsi="Calibri" w:eastAsia="宋体"/>
          <w:b w:val="0"/>
          <w:sz w:val="22"/>
        </w:rPr>
        <w:t>__ es regnete, blieben wir zu Hause.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正确。介词短语 → obwohl 从句（尾语序 regnete 句末）。</w:t>
      </w:r>
    </w:p>
    <w:p w14:paraId="077067FC">
      <w:pPr>
        <w:spacing w:after="40"/>
      </w:pPr>
      <w:r>
        <w:rPr>
          <w:rFonts w:ascii="Calibri" w:hAnsi="Calibri" w:eastAsia="宋体"/>
          <w:b w:val="0"/>
          <w:sz w:val="22"/>
        </w:rPr>
        <w:t>4. Zwar ist das Auto teuer, aber es ist sehr gut.</w:t>
      </w:r>
    </w:p>
    <w:p w14:paraId="7B107286">
      <w:pPr>
        <w:spacing w:after="80"/>
      </w:pPr>
      <w:r>
        <w:rPr>
          <w:rFonts w:ascii="Calibri" w:hAnsi="Calibri" w:eastAsia="宋体"/>
          <w:b w:val="0"/>
          <w:sz w:val="22"/>
        </w:rPr>
        <w:t>→ _</w:t>
      </w:r>
      <w:r>
        <w:rPr>
          <w:rFonts w:hint="default" w:ascii="Calibri" w:hAnsi="Calibri" w:eastAsia="宋体"/>
          <w:b w:val="0"/>
          <w:sz w:val="22"/>
          <w:lang w:val="en-US"/>
        </w:rPr>
        <w:t>Obwohl</w:t>
      </w:r>
      <w:r>
        <w:rPr>
          <w:rFonts w:ascii="Calibri" w:hAnsi="Calibri" w:eastAsia="宋体"/>
          <w:b w:val="0"/>
          <w:sz w:val="22"/>
        </w:rPr>
        <w:t>__ das Auto teuer ist, ist es sehr gut.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正确。zwar...aber（两主句）→ obwohl（从句尾语序）。</w:t>
      </w:r>
    </w:p>
    <w:p w14:paraId="56778C80">
      <w:pPr>
        <w:spacing w:after="40"/>
      </w:pPr>
      <w:r>
        <w:rPr>
          <w:rFonts w:ascii="Calibri" w:hAnsi="Calibri" w:eastAsia="宋体"/>
          <w:b w:val="0"/>
          <w:sz w:val="22"/>
        </w:rPr>
        <w:t>5. Obwohl er sehr müde war, ging er zur Arbeit.</w:t>
      </w:r>
    </w:p>
    <w:p w14:paraId="2E8FA2C9">
      <w:pPr>
        <w:spacing w:after="80"/>
      </w:pPr>
      <w:r>
        <w:rPr>
          <w:rFonts w:ascii="Calibri" w:hAnsi="Calibri" w:eastAsia="宋体"/>
          <w:b w:val="0"/>
          <w:sz w:val="22"/>
        </w:rPr>
        <w:t>→ Trotz _</w:t>
      </w:r>
      <w:r>
        <w:rPr>
          <w:rFonts w:hint="default" w:ascii="Calibri" w:hAnsi="Calibri" w:eastAsia="宋体"/>
          <w:b w:val="0"/>
          <w:sz w:val="22"/>
          <w:lang w:val="en-US"/>
        </w:rPr>
        <w:t>s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 xml:space="preserve">einer </w:t>
      </w:r>
      <w:r>
        <w:rPr>
          <w:rFonts w:hint="default" w:ascii="Calibri" w:hAnsi="Calibri" w:eastAsia="宋体"/>
          <w:b w:val="0"/>
          <w:sz w:val="22"/>
          <w:lang w:val="en-US" w:eastAsia="zh-CN"/>
        </w:rPr>
        <w:t>Müdigkeit</w:t>
      </w:r>
      <w:r>
        <w:rPr>
          <w:rFonts w:ascii="Calibri" w:hAnsi="Calibri" w:eastAsia="宋体"/>
          <w:b w:val="0"/>
          <w:sz w:val="22"/>
        </w:rPr>
        <w:t>__ ging er zur Arbeit.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正确。三步法：müde → die Müdigkeit，主语 er → Possessiv sein + Genitiv。</w:t>
      </w:r>
    </w:p>
    <w:p w14:paraId="75F4C9CE">
      <w:pPr>
        <w:spacing w:after="40"/>
      </w:pPr>
      <w:r>
        <w:rPr>
          <w:rFonts w:ascii="Calibri" w:hAnsi="Calibri" w:eastAsia="宋体"/>
          <w:b w:val="0"/>
          <w:sz w:val="22"/>
        </w:rPr>
        <w:t>6. Er ist krank. Trotzdem geht er arbeiten.</w:t>
      </w:r>
    </w:p>
    <w:p w14:paraId="4BB2E3A7">
      <w:pPr>
        <w:spacing w:after="80"/>
      </w:pPr>
      <w:r>
        <w:rPr>
          <w:rFonts w:ascii="Calibri" w:hAnsi="Calibri" w:eastAsia="宋体"/>
          <w:b w:val="0"/>
          <w:sz w:val="22"/>
        </w:rPr>
        <w:t>→ __</w:t>
      </w:r>
      <w:r>
        <w:rPr>
          <w:rFonts w:hint="default" w:ascii="Calibri" w:hAnsi="Calibri" w:eastAsia="宋体"/>
          <w:b w:val="0"/>
          <w:sz w:val="22"/>
          <w:lang w:val="en-US"/>
        </w:rPr>
        <w:t>Obwohl</w:t>
      </w:r>
      <w:r>
        <w:rPr>
          <w:rFonts w:ascii="Calibri" w:hAnsi="Calibri" w:eastAsia="宋体"/>
          <w:b w:val="0"/>
          <w:sz w:val="22"/>
        </w:rPr>
        <w:t>_ er krank ist, geht er arbeiten.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正确。trotzdem 两句式 → obwohl 从句（尾语序）。</w:t>
      </w:r>
    </w:p>
    <w:p w14:paraId="30ADA981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四、语序重排（将词语排成完整句子）</w:t>
      </w:r>
    </w:p>
    <w:p w14:paraId="04F48A5D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1. obwohl / müde / er / war / zur Arbeit / er / ging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Obwohl er müde war, ging er zur Arbeit.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正确。obwohl 从句尾语序，主句 V2。</w:t>
      </w:r>
    </w:p>
    <w:p w14:paraId="0A32E7A5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2. so / auch / teuer / das Auto / ist / ich kaufe / es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So teuer auch das Auto ist, ich kaufe es.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语序错误。so + Adj. 后紧跟主语，auch 位于主语之后、动词（ist）之前：So teuer das Auto auch ist, ich kaufe es. 你的 "So teuer auch das Auto ist" 把 auch 提前了。</w:t>
      </w:r>
    </w:p>
    <w:p w14:paraId="5B91006D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3. egal / was / er / sagt / ich / ihm / nicht / glaube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Egal was er sagt, ich glaube ihm nicht.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正确。egal + W-Wort 小句尾语序（sagt 句末）。</w:t>
      </w:r>
    </w:p>
    <w:p w14:paraId="752C9490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4. was / auch immer / passiert / wir / ruhig / bleiben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Was passiert auch immer, wir bleiben ruhig.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语序错误。auch immer 必须紧跟 W-Word，动词保持句末：Was auch immer passiert, wir bleiben ruhig. 你的 "Was passiert auch immer" 语序不对。</w:t>
      </w:r>
    </w:p>
    <w:p w14:paraId="2FD7F4C9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五、改错题（找出错误并改正）</w:t>
      </w:r>
    </w:p>
    <w:p w14:paraId="6AA12A06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1. Obwohl es regnet, aber ich gehe spazieren.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Nein aber.</w:t>
      </w:r>
    </w:p>
    <w:p>
      <w:pPr>
        <w:ind w:left="240"/>
        <w:spacing w:after="60"/>
      </w:pPr>
      <w:r>
        <w:rPr>
          <w:color w:val="8B0000"/>
          <w:sz w:val="21"/>
          <w:szCs w:val="21"/>
          <w:b/>
          <w:rFonts w:ascii="Calibri" w:eastAsia="宋体"/>
        </w:rPr>
        <w:t xml:space="preserve">⚠ </w:t>
      </w:r>
      <w:r>
        <w:rPr>
          <w:color w:val="8B0000"/>
          <w:sz w:val="21"/>
          <w:szCs w:val="21"/>
          <w:rFonts w:ascii="Calibri" w:eastAsia="宋体"/>
        </w:rPr>
        <w:t xml:space="preserve">方向正确但未写完整改正句。应删去 aber 并写出：Obwohl es regnet, gehe ich spazieren.</w:t>
      </w:r>
    </w:p>
    <w:p w14:paraId="0318D3A5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2. Trotzdem er krank ist, geht er zur Arbeit.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Trotzdem是介词不能引导句子，换成Obwohl</w:t>
      </w:r>
    </w:p>
    <w:p>
      <w:pPr>
        <w:ind w:left="240"/>
        <w:spacing w:after="60"/>
      </w:pPr>
      <w:r>
        <w:rPr>
          <w:color w:val="8B0000"/>
          <w:sz w:val="21"/>
          <w:szCs w:val="21"/>
          <w:b/>
          <w:rFonts w:ascii="Calibri" w:eastAsia="宋体"/>
        </w:rPr>
        <w:t xml:space="preserve">⚠ </w:t>
      </w:r>
      <w:r>
        <w:rPr>
          <w:color w:val="8B0000"/>
          <w:sz w:val="21"/>
          <w:szCs w:val="21"/>
          <w:rFonts w:ascii="Calibri" w:eastAsia="宋体"/>
        </w:rPr>
        <w:t xml:space="preserve">改正方向对，但 trotzdem 是副词，不是介词！副词不引导从句；介词如 trotz + Gen. 才引导名词短语。正确：Obwohl er krank ist, geht er zur Arbeit.（也可拆两句：Er ist krank. Trotzdem geht er zur Arbeit.）</w:t>
      </w:r>
    </w:p>
    <w:p w14:paraId="60AAE13F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3. Dennoch ich komme morgen.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Dennoch是副词，动词要放在第二位</w:t>
      </w:r>
    </w:p>
    <w:p>
      <w:pPr>
        <w:ind w:left="240"/>
        <w:spacing w:after="60"/>
      </w:pPr>
      <w:r>
        <w:rPr>
          <w:color w:val="8B0000"/>
          <w:sz w:val="21"/>
          <w:szCs w:val="21"/>
          <w:b/>
          <w:rFonts w:ascii="Calibri" w:eastAsia="宋体"/>
        </w:rPr>
        <w:t xml:space="preserve">⚠ </w:t>
      </w:r>
      <w:r>
        <w:rPr>
          <w:color w:val="8B0000"/>
          <w:sz w:val="21"/>
          <w:szCs w:val="21"/>
          <w:rFonts w:ascii="Calibri" w:eastAsia="宋体"/>
        </w:rPr>
        <w:t xml:space="preserve">理解正确（副词、动词第二位），补完整句：Dennoch komme ich morgen.</w:t>
      </w:r>
    </w:p>
    <w:p w14:paraId="31D8A4EC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4. So schwer auch er es findet, er gibt nicht auf.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So schwer er auch</w:t>
      </w:r>
      <w:r>
        <w:rPr>
          <w:rFonts w:hint="default" w:ascii="Calibri" w:hAnsi="Calibri" w:eastAsia="宋体"/>
          <w:b w:val="0"/>
          <w:sz w:val="22"/>
          <w:lang w:val="en-US" w:eastAsia="zh-CN"/>
        </w:rPr>
        <w:t xml:space="preserve"> 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es findet,er gibt nicht auf.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仍未改对。auch 应位于宾语 es 之后：So schwer er es auch findet, er gibt nicht auf.（另：注意逗号分隔主从句。）</w:t>
      </w:r>
    </w:p>
    <w:p w14:paraId="7CEC4BA5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5. Was passiert auch immer, wir bleiben ruhig.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语序不对，Was auch immer passiert,  wir bleiben ruhig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正确。Was auch immer passiert, wir bleiben ruhig.（auch immer 紧跟 W-Word，动词句末）</w:t>
      </w:r>
    </w:p>
    <w:p w14:paraId="3DA57136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六、配对连线（将左边结构与其语义连线）</w:t>
      </w:r>
    </w:p>
    <w:p w14:paraId="71304D37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A. obwohl          ⟷          ① 无论多么……</w:t>
      </w:r>
    </w:p>
    <w:p w14:paraId="7995B653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B. trotzdem          ⟷          ② 纵使、哪怕</w:t>
      </w:r>
    </w:p>
    <w:p w14:paraId="668576B3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C. auch wenn          ⟷          ③ 不管……</w:t>
      </w:r>
    </w:p>
    <w:p w14:paraId="5DAFCBE2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D. selbst wenn          ⟷          ④ 尽管……（名词化介词）</w:t>
      </w:r>
    </w:p>
    <w:p w14:paraId="237A966F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E. so ... auch          ⟷          ⑤ 虽然（事实让步）</w:t>
      </w:r>
    </w:p>
    <w:p w14:paraId="74DFB86E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F. egal + W-Wort          ⟷          ⑥ 尽管如此（副词，主句）</w:t>
      </w:r>
    </w:p>
    <w:p w14:paraId="3720E2DC">
      <w:pPr>
        <w:spacing w:after="40"/>
      </w:pPr>
      <w:r>
        <w:rPr>
          <w:rFonts w:ascii="Calibri" w:hAnsi="Calibri" w:eastAsia="宋体"/>
          <w:b w:val="0"/>
          <w:sz w:val="22"/>
        </w:rPr>
        <w:t xml:space="preserve">   G. trotz + Gen.          ⟷          ⑦ 即使（假设让步）</w:t>
      </w:r>
    </w:p>
    <w:p w14:paraId="2BB76B2D">
      <w:pPr>
        <w:spacing w:after="4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 xml:space="preserve">   H. sei es ... oder          ⟷          ⑧ 无论是……还是……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A - 5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B - 6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C - 7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D - 2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E - 1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F  - 3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G - 4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H - 8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全部连线正确！A-5 obwohl→虽然｜B-6 trotzdem→尽管如此｜C-7 auch wenn→即使｜D-2 selbst wenn→纵使｜E-1 so...auch→无论多么｜F-3 egal+W-Wort→不管｜G-4 trotz+Gen→尽管（名词化）｜H-8 sei es...oder→无论是……还是……</w:t>
      </w:r>
    </w:p>
    <w:p w14:paraId="138CEA9D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七、名物化转换（从句 → 介词短语）</w:t>
      </w:r>
    </w:p>
    <w:p w14:paraId="4F0023F1">
      <w:pPr>
        <w:spacing w:after="40"/>
      </w:pPr>
      <w:r>
        <w:rPr>
          <w:rFonts w:ascii="Calibri" w:hAnsi="Calibri" w:eastAsia="宋体"/>
          <w:b w:val="0"/>
          <w:sz w:val="22"/>
        </w:rPr>
        <w:t>1. Obwohl das Wetter schlecht ist, ...</w:t>
      </w:r>
    </w:p>
    <w:p w14:paraId="4395CFC3">
      <w:pPr>
        <w:spacing w:after="80"/>
      </w:pPr>
      <w:r>
        <w:rPr>
          <w:rFonts w:ascii="Calibri" w:hAnsi="Calibri" w:eastAsia="宋体"/>
          <w:b w:val="0"/>
          <w:sz w:val="22"/>
        </w:rPr>
        <w:t>→ Trotz 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des schlechten Wetters</w:t>
      </w:r>
      <w:r>
        <w:rPr>
          <w:rFonts w:ascii="Calibri" w:hAnsi="Calibri" w:eastAsia="宋体"/>
          <w:b w:val="0"/>
          <w:sz w:val="22"/>
        </w:rPr>
        <w:t>__ , ...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正确。des schlechten Wetters（Genitiv，形容词强变化）。</w:t>
      </w:r>
    </w:p>
    <w:p w14:paraId="4F34E538">
      <w:pPr>
        <w:spacing w:after="40"/>
      </w:pPr>
      <w:r>
        <w:rPr>
          <w:rFonts w:ascii="Calibri" w:hAnsi="Calibri" w:eastAsia="宋体"/>
          <w:b w:val="0"/>
          <w:sz w:val="22"/>
        </w:rPr>
        <w:t>2. Obwohl er krank war, ...</w:t>
      </w:r>
    </w:p>
    <w:p w14:paraId="2B80F9EC">
      <w:pPr>
        <w:spacing w:after="80"/>
      </w:pPr>
      <w:r>
        <w:rPr>
          <w:rFonts w:ascii="Calibri" w:hAnsi="Calibri" w:eastAsia="宋体"/>
          <w:b w:val="0"/>
          <w:sz w:val="22"/>
        </w:rPr>
        <w:t>→ Trotz 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seiner Krankheit</w:t>
      </w:r>
      <w:r>
        <w:rPr>
          <w:rFonts w:ascii="Calibri" w:hAnsi="Calibri" w:eastAsia="宋体"/>
          <w:b w:val="0"/>
          <w:sz w:val="22"/>
        </w:rPr>
        <w:t>__ , ...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正确。seiner Krankheit（Possessiv + 名词）。</w:t>
      </w:r>
    </w:p>
    <w:p w14:paraId="04C000B1">
      <w:pPr>
        <w:spacing w:after="40"/>
      </w:pPr>
      <w:r>
        <w:rPr>
          <w:rFonts w:ascii="Calibri" w:hAnsi="Calibri" w:eastAsia="宋体"/>
          <w:b w:val="0"/>
          <w:sz w:val="22"/>
        </w:rPr>
        <w:t>3. Obwohl es regnete, ...</w:t>
      </w:r>
    </w:p>
    <w:p w14:paraId="187B71DD">
      <w:pPr>
        <w:spacing w:after="80"/>
      </w:pPr>
      <w:r>
        <w:rPr>
          <w:rFonts w:ascii="Calibri" w:hAnsi="Calibri" w:eastAsia="宋体"/>
          <w:b w:val="0"/>
          <w:sz w:val="22"/>
        </w:rPr>
        <w:t>→ Trotz 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des Regens</w:t>
      </w:r>
      <w:r>
        <w:rPr>
          <w:rFonts w:ascii="Calibri" w:hAnsi="Calibri" w:eastAsia="宋体"/>
          <w:b w:val="0"/>
          <w:sz w:val="22"/>
        </w:rPr>
        <w:t>__ , ...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正确。动词 regnen → 名词 der Regen。</w:t>
      </w:r>
    </w:p>
    <w:p w14:paraId="188A807D">
      <w:pPr>
        <w:spacing w:after="40"/>
      </w:pPr>
      <w:r>
        <w:rPr>
          <w:rFonts w:ascii="Calibri" w:hAnsi="Calibri" w:eastAsia="宋体"/>
          <w:b w:val="0"/>
          <w:sz w:val="22"/>
        </w:rPr>
        <w:t>4. Obwohl die Gefahr groß war, ...</w:t>
      </w:r>
    </w:p>
    <w:p w14:paraId="571B6827">
      <w:pPr>
        <w:spacing w:after="80"/>
      </w:pPr>
      <w:r>
        <w:rPr>
          <w:rFonts w:ascii="Calibri" w:hAnsi="Calibri" w:eastAsia="宋体"/>
          <w:b w:val="0"/>
          <w:sz w:val="22"/>
        </w:rPr>
        <w:t>→ Ungeachtet 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der gro</w:t>
      </w:r>
      <w:r>
        <w:rPr>
          <w:rFonts w:ascii="Calibri" w:hAnsi="Calibri" w:eastAsia="宋体"/>
          <w:b w:val="0"/>
          <w:sz w:val="22"/>
        </w:rPr>
        <w:t>ß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en</w:t>
      </w:r>
      <w:r>
        <w:rPr>
          <w:rFonts w:ascii="Calibri" w:hAnsi="Calibri" w:eastAsia="宋体"/>
          <w:b w:val="0"/>
          <w:sz w:val="22"/>
        </w:rPr>
        <w:t>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Gefahr</w:t>
      </w:r>
      <w:r>
        <w:rPr>
          <w:rFonts w:ascii="Calibri" w:hAnsi="Calibri" w:eastAsia="宋体"/>
          <w:b w:val="0"/>
          <w:sz w:val="22"/>
        </w:rPr>
        <w:t>_ , ...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正确。der großen Gefahr（Genitiv，形容词弱变化）。书写时下划线粘连无碍。</w:t>
      </w:r>
    </w:p>
    <w:p w14:paraId="06A0E020">
      <w:pPr>
        <w:spacing w:after="40"/>
      </w:pPr>
      <w:r>
        <w:rPr>
          <w:rFonts w:ascii="Calibri" w:hAnsi="Calibri" w:eastAsia="宋体"/>
          <w:b w:val="0"/>
          <w:sz w:val="22"/>
        </w:rPr>
        <w:t>5. Obwohl er viel Geld hat, ...</w:t>
      </w:r>
    </w:p>
    <w:p w14:paraId="6DDD59AB">
      <w:pPr>
        <w:spacing w:after="80"/>
      </w:pPr>
      <w:r>
        <w:rPr>
          <w:rFonts w:ascii="Calibri" w:hAnsi="Calibri" w:eastAsia="宋体"/>
          <w:b w:val="0"/>
          <w:sz w:val="22"/>
        </w:rPr>
        <w:t>→ Trotz _</w:t>
      </w:r>
      <w:r>
        <w:rPr>
          <w:rFonts w:hint="eastAsia" w:ascii="Calibri" w:hAnsi="Calibri" w:eastAsia="宋体"/>
          <w:b w:val="0"/>
          <w:sz w:val="22"/>
          <w:lang w:val="en-US" w:eastAsia="zh-CN"/>
        </w:rPr>
        <w:t>seines vielen Gelds</w:t>
      </w:r>
      <w:r>
        <w:rPr>
          <w:rFonts w:ascii="Calibri" w:hAnsi="Calibri" w:eastAsia="宋体"/>
          <w:b w:val="0"/>
          <w:sz w:val="22"/>
        </w:rPr>
        <w:t>__ , ...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正确，但书面更推荐 seines Reichtums 或 seines vielen Geldes（Gelds 是 des Geldes 的口语短形式，书面考试用完整形式更稳妥）。</w:t>
      </w:r>
    </w:p>
    <w:p w14:paraId="14FD642E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八、翻译（中译德，写出完整句子）</w:t>
      </w:r>
    </w:p>
    <w:p w14:paraId="2E062045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1. 虽然他生病了，他还是去上班。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Obwohl er krank war, ging es zur Arbeit.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人称错误："他"是 er，不是 es。正确：Obwohl er krank war, ging er zur Arbeit.（时态 war/ist 均可，保持主从句一致即可）</w:t>
      </w:r>
    </w:p>
    <w:p w14:paraId="4735BC89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2. 即使下雨，我也去跑步。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Trotz des Regens gehe ich spazieren.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两处未达原意：①"即使"是假设让步，应用 auch wenn；trotz + Gen. 表"尽管"（事实）。②"跑步"是 joggen/rennen，spazieren = 散步。正确：Auch wenn es regnet, gehe ich joggen.</w:t>
      </w:r>
    </w:p>
    <w:p w14:paraId="3301F980">
      <w:pPr>
        <w:spacing w:after="80"/>
        <w:rPr>
          <w:rFonts w:ascii="Calibri" w:hAnsi="Calibri" w:eastAsia="宋体"/>
          <w:b w:val="0"/>
          <w:sz w:val="22"/>
        </w:rPr>
      </w:pPr>
      <w:r>
        <w:rPr>
          <w:rFonts w:ascii="Calibri" w:hAnsi="Calibri" w:eastAsia="宋体"/>
          <w:b w:val="0"/>
          <w:sz w:val="22"/>
        </w:rPr>
        <w:t>3. 无论他多累，他都睡不着。</w:t>
      </w:r>
    </w:p>
    <w:p w14:paraId="393FDC6F">
      <w:pPr>
        <w:spacing w:after="80"/>
        <w:rPr>
          <w:rFonts w:hint="default" w:ascii="Calibri" w:hAnsi="Calibri" w:eastAsia="宋体"/>
          <w:b w:val="0"/>
          <w:sz w:val="22"/>
          <w:lang w:val="en-US" w:eastAsia="zh-CN"/>
        </w:rPr>
      </w:pPr>
      <w:r>
        <w:rPr>
          <w:rFonts w:hint="eastAsia" w:ascii="Calibri" w:hAnsi="Calibri" w:eastAsia="宋体"/>
          <w:b w:val="0"/>
          <w:sz w:val="22"/>
          <w:lang w:val="en-US" w:eastAsia="zh-CN"/>
        </w:rPr>
        <w:t>So m</w:t>
      </w:r>
      <w:r>
        <w:rPr>
          <w:rFonts w:hint="default" w:ascii="Calibri" w:hAnsi="Calibri" w:eastAsia="宋体"/>
          <w:b w:val="0"/>
          <w:sz w:val="22"/>
          <w:lang w:val="en-US" w:eastAsia="zh-CN"/>
        </w:rPr>
        <w:t>üde er auch ist, er kann nicht einschlafen.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正确。so ... auch 结构 + einschlafen（入睡）用得准确。</w:t>
      </w:r>
    </w:p>
    <w:p w14:paraId="2DB68AC7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4. 不管你说什么，我都不信。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Egal was du sagst, ich glaube dir nicht.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正确。egal + W-Wort 尾语序；glauben + Dativ（dir）。</w:t>
      </w:r>
    </w:p>
    <w:p w14:paraId="0C71DA75">
      <w:pPr>
        <w:spacing w:after="80"/>
        <w:rPr>
          <w:rFonts w:hint="default"/>
          <w:lang w:val="en-US"/>
        </w:rPr>
      </w:pPr>
      <w:r>
        <w:rPr>
          <w:rFonts w:ascii="Calibri" w:hAnsi="Calibri" w:eastAsia="宋体"/>
          <w:b w:val="0"/>
          <w:sz w:val="22"/>
        </w:rPr>
        <w:t>5. 尽管天气不好，我们还是出去了。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default" w:ascii="Calibri" w:hAnsi="Calibri" w:eastAsia="宋体"/>
          <w:b w:val="0"/>
          <w:sz w:val="22"/>
          <w:lang w:val="en-US"/>
        </w:rPr>
        <w:t>Wenn auch das Wetter schlecht ist, mögen wir ausgehen.</w:t>
      </w:r>
    </w:p>
    <w:p>
      <w:pPr>
        <w:ind w:left="240"/>
        <w:spacing w:after="60"/>
      </w:pPr>
      <w:r>
        <w:rPr>
          <w:color w:val="FF0000"/>
          <w:sz w:val="21"/>
          <w:szCs w:val="21"/>
          <w:b/>
          <w:rFonts w:ascii="Calibri" w:eastAsia="宋体"/>
        </w:rPr>
        <w:t xml:space="preserve">✗ </w:t>
      </w:r>
      <w:r>
        <w:rPr>
          <w:color w:val="FF0000"/>
          <w:sz w:val="21"/>
          <w:szCs w:val="21"/>
          <w:rFonts w:ascii="Calibri" w:eastAsia="宋体"/>
        </w:rPr>
        <w:t xml:space="preserve">mögen 在此被误用为"愿意/可能"，而让步的"还是/仍然"不在此义；且 wenn auch 从句后主句应为 V2。正确：Obwohl das Wetter schlecht ist, sind wir ausgegangen. 或 Trotz des schlechten Wetters sind wir ausgegangen.（mögen 让步的正确用法：Er mag noch so reich sein, zufrieden ist er nicht.）</w:t>
      </w:r>
    </w:p>
    <w:p w14:paraId="7084C3F7">
      <w:pPr>
        <w:spacing w:before="200" w:after="120"/>
      </w:pPr>
      <w:r>
        <w:rPr>
          <w:rFonts w:ascii="Calibri" w:hAnsi="Calibri" w:eastAsia="宋体"/>
          <w:b/>
          <w:color w:val="1F3B5C"/>
          <w:sz w:val="26"/>
        </w:rPr>
        <w:t>九、规则简答（用中文简要回答）</w:t>
      </w:r>
    </w:p>
    <w:p w14:paraId="6C51583A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1. "obwohl" 和 "aber" 可以连用吗？为什么？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就是不可以，德语没有这样的用法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正确。德语让步从句主句直接陈述结果，不再加 aber；obwohl ... aber 是典型中式错误。</w:t>
      </w:r>
    </w:p>
    <w:p w14:paraId="752D8703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2. "trotzdem" 是连词还是副词？它所在句子的动词在什么位置？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副词，动词第二位</w:t>
      </w:r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正确。trotzdem 是副词，所在句子保持主句语序（动词第二位）。</w:t>
      </w:r>
    </w:p>
    <w:p w14:paraId="58E9537F">
      <w:pPr>
        <w:spacing w:after="80"/>
        <w:rPr>
          <w:rFonts w:hint="default" w:eastAsia="宋体"/>
          <w:lang w:val="en-US" w:eastAsia="zh-CN"/>
        </w:rPr>
      </w:pPr>
      <w:r>
        <w:rPr>
          <w:rFonts w:ascii="Calibri" w:hAnsi="Calibri" w:eastAsia="宋体"/>
          <w:b w:val="0"/>
          <w:sz w:val="22"/>
        </w:rPr>
        <w:t>3. "auch wenn" 和 "obwohl" 的语义有什么不同？</w:t>
      </w:r>
      <w:r>
        <w:rPr>
          <w:rFonts w:ascii="Calibri" w:hAnsi="Calibri" w:eastAsia="宋体"/>
          <w:b w:val="0"/>
          <w:sz w:val="22"/>
        </w:rPr>
        <w:br w:type="textWrapping"/>
      </w:r>
      <w:r>
        <w:rPr>
          <w:rFonts w:hint="eastAsia" w:ascii="Calibri" w:hAnsi="Calibri" w:eastAsia="宋体"/>
          <w:b w:val="0"/>
          <w:sz w:val="22"/>
          <w:lang w:val="en-US" w:eastAsia="zh-CN"/>
        </w:rPr>
        <w:t>auch wenn表假设，翻译为即使，obwohl表一般让步，翻译为虽然</w:t>
      </w:r>
      <w:bookmarkStart w:id="0" w:name="_GoBack"/>
      <w:bookmarkEnd w:id="0"/>
    </w:p>
    <w:p>
      <w:pPr>
        <w:ind w:left="240"/>
        <w:spacing w:after="60"/>
      </w:pPr>
      <w:r>
        <w:rPr>
          <w:color w:val="007F00"/>
          <w:sz w:val="21"/>
          <w:szCs w:val="21"/>
          <w:b/>
          <w:rFonts w:ascii="Calibri" w:eastAsia="宋体"/>
        </w:rPr>
        <w:t xml:space="preserve">✓ </w:t>
      </w:r>
      <w:r>
        <w:rPr>
          <w:color w:val="007F00"/>
          <w:sz w:val="21"/>
          <w:szCs w:val="21"/>
          <w:rFonts w:ascii="Calibri" w:eastAsia="宋体"/>
        </w:rPr>
        <w:t xml:space="preserve">正确。auch wenn = 假设让步"即使"；obwohl = 事实让步"虽然"。</w:t>
      </w:r>
    </w:p>
    <w:p w14:paraId="1119C7B4">
      <w:r>
        <w:br w:type="page"/>
      </w:r>
    </w:p>
    <w:p w14:paraId="0C3F6D28">
      <w:pPr>
        <w:spacing w:before="200" w:after="120"/>
      </w:pPr>
      <w:r>
        <w:rPr>
          <w:rFonts w:ascii="Calibri" w:hAnsi="Calibri" w:eastAsia="宋体"/>
          <w:b/>
          <w:color w:val="000000"/>
          <w:sz w:val="32"/>
        </w:rPr>
        <w:t>参考答案与解析</w:t>
      </w:r>
    </w:p>
    <w:p w14:paraId="0D7CF15B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一、单项选择</w:t>
      </w:r>
    </w:p>
    <w:p w14:paraId="669F1FAD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B（Obwohl）  </w:t>
      </w:r>
      <w:r>
        <w:rPr>
          <w:rFonts w:ascii="Calibri" w:hAnsi="Calibri" w:eastAsia="宋体"/>
          <w:b w:val="0"/>
          <w:sz w:val="21"/>
        </w:rPr>
        <w:t>—— obwohl 引导让步从句（尾语序），动词 war 在句末；主句 V2。trotzdem 是副词不能引导从句。</w:t>
      </w:r>
    </w:p>
    <w:p w14:paraId="6DD48BEC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C（Trotzdem）  </w:t>
      </w:r>
      <w:r>
        <w:rPr>
          <w:rFonts w:ascii="Calibri" w:hAnsi="Calibri" w:eastAsia="宋体"/>
          <w:b w:val="0"/>
          <w:sz w:val="21"/>
        </w:rPr>
        <w:t>—— 两句式"句子1. Trotzdem + 主句"：Es regnete. Trotzdem gingen wir spazieren. obwohl 需从句尾语序。</w:t>
      </w:r>
    </w:p>
    <w:p w14:paraId="7AC903D3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C（Selbst wenn）  </w:t>
      </w:r>
      <w:r>
        <w:rPr>
          <w:rFonts w:ascii="Calibri" w:hAnsi="Calibri" w:eastAsia="宋体"/>
          <w:b w:val="0"/>
          <w:sz w:val="21"/>
        </w:rPr>
        <w:t>—— 语气最强"纵使"，常配 K II（würdest ... würde）。wenn auch 语序不同、语气更弱。</w:t>
      </w:r>
    </w:p>
    <w:p w14:paraId="5E03ABBA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A（So sehr）  </w:t>
      </w:r>
      <w:r>
        <w:rPr>
          <w:rFonts w:ascii="Calibri" w:hAnsi="Calibri" w:eastAsia="宋体"/>
          <w:b w:val="0"/>
          <w:sz w:val="21"/>
        </w:rPr>
        <w:t>—— so sehr ... auch = "无论如何……也"；注意 auch 在主语之后：So sehr ich mich auch bemühe。</w:t>
      </w:r>
    </w:p>
    <w:p w14:paraId="375F4DAB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B（Egal）  </w:t>
      </w:r>
      <w:r>
        <w:rPr>
          <w:rFonts w:ascii="Calibri" w:hAnsi="Calibri" w:eastAsia="宋体"/>
          <w:b w:val="0"/>
          <w:sz w:val="21"/>
        </w:rPr>
        <w:t>—— egal + W-Wort = "不管……"，最口语化。während 是对立连词，不是让步。</w:t>
      </w:r>
    </w:p>
    <w:p w14:paraId="7C4ECD35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6. A（Ob）  </w:t>
      </w:r>
      <w:r>
        <w:rPr>
          <w:rFonts w:ascii="Calibri" w:hAnsi="Calibri" w:eastAsia="宋体"/>
          <w:b w:val="0"/>
          <w:sz w:val="21"/>
        </w:rPr>
        <w:t>—— ob ... oder = "无论……还是……"；结果不变。wenn 无"选择枚举"含义。</w:t>
      </w:r>
    </w:p>
    <w:p w14:paraId="7A9D5180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7. A（Wenn ... auch）  </w:t>
      </w:r>
      <w:r>
        <w:rPr>
          <w:rFonts w:ascii="Calibri" w:hAnsi="Calibri" w:eastAsia="宋体"/>
          <w:b w:val="0"/>
          <w:sz w:val="21"/>
        </w:rPr>
        <w:t>—— wenn ... auch = "即使……也"，主句坚持结果。zwar...doch 需两个主句，此处从句尾语序不对。</w:t>
      </w:r>
    </w:p>
    <w:p w14:paraId="201A121F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8. B（Trotz）  </w:t>
      </w:r>
      <w:r>
        <w:rPr>
          <w:rFonts w:ascii="Calibri" w:hAnsi="Calibri" w:eastAsia="宋体"/>
          <w:b w:val="0"/>
          <w:sz w:val="21"/>
        </w:rPr>
        <w:t>—— trotz + Gen. = "尽管"，介词名物化。weil/denn/obwohl 都不能直接接名词。</w:t>
      </w:r>
    </w:p>
    <w:p w14:paraId="59485D67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二、填空</w:t>
      </w:r>
    </w:p>
    <w:p w14:paraId="1E80DA44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Obgleich / Wenngleich / Obwohl  </w:t>
      </w:r>
      <w:r>
        <w:rPr>
          <w:rFonts w:ascii="Calibri" w:hAnsi="Calibri" w:eastAsia="宋体"/>
          <w:b w:val="0"/>
          <w:sz w:val="21"/>
        </w:rPr>
        <w:t>—— 书面让步连词，尾语序。obgleich/wenngleich 为书面语，口语用 obwohl 亦可。</w:t>
      </w:r>
    </w:p>
    <w:p w14:paraId="1319F99B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Trotzdem  </w:t>
      </w:r>
      <w:r>
        <w:rPr>
          <w:rFonts w:ascii="Calibri" w:hAnsi="Calibri" w:eastAsia="宋体"/>
          <w:b w:val="0"/>
          <w:sz w:val="21"/>
        </w:rPr>
        <w:t>—— 副词，主句语序（V2）：Trotzdem geht er zur Arbeit.</w:t>
      </w:r>
    </w:p>
    <w:p w14:paraId="7B79C3C5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Zwar  </w:t>
      </w:r>
      <w:r>
        <w:rPr>
          <w:rFonts w:ascii="Calibri" w:hAnsi="Calibri" w:eastAsia="宋体"/>
          <w:b w:val="0"/>
          <w:sz w:val="21"/>
        </w:rPr>
        <w:t>—— zwar ... aber 搭配，zwar 承认事实，aber 引出转折（V2）。</w:t>
      </w:r>
    </w:p>
    <w:p w14:paraId="24E0B3C9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Wie  </w:t>
      </w:r>
      <w:r>
        <w:rPr>
          <w:rFonts w:ascii="Calibri" w:hAnsi="Calibri" w:eastAsia="宋体"/>
          <w:b w:val="0"/>
          <w:sz w:val="21"/>
        </w:rPr>
        <w:t>—— wie + Adj. + auch = "无论多么"，与 so ... auch 同义，更文学化。</w:t>
      </w:r>
    </w:p>
    <w:p w14:paraId="2E00EB7A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Noch so  </w:t>
      </w:r>
      <w:r>
        <w:rPr>
          <w:rFonts w:ascii="Calibri" w:hAnsi="Calibri" w:eastAsia="宋体"/>
          <w:b w:val="0"/>
          <w:sz w:val="21"/>
        </w:rPr>
        <w:t>—— noch so + Adj./viel = "再怎么……也没用"，语气最强。</w:t>
      </w:r>
    </w:p>
    <w:p w14:paraId="2AEF609E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6. Sei es  </w:t>
      </w:r>
      <w:r>
        <w:rPr>
          <w:rFonts w:ascii="Calibri" w:hAnsi="Calibri" w:eastAsia="宋体"/>
          <w:b w:val="0"/>
          <w:sz w:val="21"/>
        </w:rPr>
        <w:t>—— sei es ... oder = "无论是……还是……"，K I（命令式同形）。</w:t>
      </w:r>
    </w:p>
    <w:p w14:paraId="79A15FFE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7. Wer  </w:t>
      </w:r>
      <w:r>
        <w:rPr>
          <w:rFonts w:ascii="Calibri" w:hAnsi="Calibri" w:eastAsia="宋体"/>
          <w:b w:val="0"/>
          <w:sz w:val="21"/>
        </w:rPr>
        <w:t>—— wer auch immer = "无论谁"，尾语序（anruft 在句末）。</w:t>
      </w:r>
    </w:p>
    <w:p w14:paraId="35E80B27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8. mag  </w:t>
      </w:r>
      <w:r>
        <w:rPr>
          <w:rFonts w:ascii="Calibri" w:hAnsi="Calibri" w:eastAsia="宋体"/>
          <w:b w:val="0"/>
          <w:sz w:val="21"/>
        </w:rPr>
        <w:t>—— mögen + Infinitiv 表让步"就算……也"：Er mag noch so reich sein。</w:t>
      </w:r>
    </w:p>
    <w:p w14:paraId="2A51F48A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三、句型转换</w:t>
      </w:r>
    </w:p>
    <w:p w14:paraId="4CE62D71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Trotzdem  </w:t>
      </w:r>
      <w:r>
        <w:rPr>
          <w:rFonts w:ascii="Calibri" w:hAnsi="Calibri" w:eastAsia="宋体"/>
          <w:b w:val="0"/>
          <w:sz w:val="21"/>
        </w:rPr>
        <w:t>—— Obwohl（从句尾语序）↔ trotzdem（主句 V2）：Es regnete. Trotzdem gingen wir spazieren.</w:t>
      </w:r>
    </w:p>
    <w:p w14:paraId="2261A2FD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Trotz  </w:t>
      </w:r>
      <w:r>
        <w:rPr>
          <w:rFonts w:ascii="Calibri" w:hAnsi="Calibri" w:eastAsia="宋体"/>
          <w:b w:val="0"/>
          <w:sz w:val="21"/>
        </w:rPr>
        <w:t>—— obwohl 从句名物化：Trotz seiner Krankheit ging er zur Arbeit.（Genitiv/Possessiv）</w:t>
      </w:r>
    </w:p>
    <w:p w14:paraId="18DA73EE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Obwohl  </w:t>
      </w:r>
      <w:r>
        <w:rPr>
          <w:rFonts w:ascii="Calibri" w:hAnsi="Calibri" w:eastAsia="宋体"/>
          <w:b w:val="0"/>
          <w:sz w:val="21"/>
        </w:rPr>
        <w:t>—— 介词短语 → 从句：Obwohl es regnete, blieben wir zu Hause.（尾语序 regnete）</w:t>
      </w:r>
    </w:p>
    <w:p w14:paraId="6B03771C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Obwohl  </w:t>
      </w:r>
      <w:r>
        <w:rPr>
          <w:rFonts w:ascii="Calibri" w:hAnsi="Calibri" w:eastAsia="宋体"/>
          <w:b w:val="0"/>
          <w:sz w:val="21"/>
        </w:rPr>
        <w:t>—— zwar...aber（两主句）→ obwohl（从句）：Obwohl das Auto teuer ist, ist es sehr gut.</w:t>
      </w:r>
    </w:p>
    <w:p w14:paraId="6F3227FD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seiner Müdigkeit  </w:t>
      </w:r>
      <w:r>
        <w:rPr>
          <w:rFonts w:ascii="Calibri" w:hAnsi="Calibri" w:eastAsia="宋体"/>
          <w:b w:val="0"/>
          <w:sz w:val="21"/>
        </w:rPr>
        <w:t>—— 名物化三步法：müde → die Müdigkeit，主语 er → Possessiv sein + Genitiv。</w:t>
      </w:r>
    </w:p>
    <w:p w14:paraId="4091C36F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6. Obwohl  </w:t>
      </w:r>
      <w:r>
        <w:rPr>
          <w:rFonts w:ascii="Calibri" w:hAnsi="Calibri" w:eastAsia="宋体"/>
          <w:b w:val="0"/>
          <w:sz w:val="21"/>
        </w:rPr>
        <w:t>—— trotzdem 两句式 → obwohl 从句（尾语序）：Obwohl er krank ist, geht er arbeiten.</w:t>
      </w:r>
    </w:p>
    <w:p w14:paraId="17416F52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四、语序重排</w:t>
      </w:r>
    </w:p>
    <w:p w14:paraId="4583ACF4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Obwohl er müde war, ging er zur Arbeit.  </w:t>
      </w:r>
      <w:r>
        <w:rPr>
          <w:rFonts w:ascii="Calibri" w:hAnsi="Calibri" w:eastAsia="宋体"/>
          <w:b w:val="0"/>
          <w:sz w:val="21"/>
        </w:rPr>
        <w:t>—— obwohl 从句尾语序；从句在前主句 V2（动词开头）。</w:t>
      </w:r>
    </w:p>
    <w:p w14:paraId="25DFCC50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So teuer das Auto auch ist, ich kaufe es.  </w:t>
      </w:r>
      <w:r>
        <w:rPr>
          <w:rFonts w:ascii="Calibri" w:hAnsi="Calibri" w:eastAsia="宋体"/>
          <w:b w:val="0"/>
          <w:sz w:val="21"/>
        </w:rPr>
        <w:t>—— so + Adj. + 主语 + auch + 动词末尾（ist）；auch 位于主语之后。</w:t>
      </w:r>
    </w:p>
    <w:p w14:paraId="18007089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Egal was er sagt, ich glaube ihm nicht.  </w:t>
      </w:r>
      <w:r>
        <w:rPr>
          <w:rFonts w:ascii="Calibri" w:hAnsi="Calibri" w:eastAsia="宋体"/>
          <w:b w:val="0"/>
          <w:sz w:val="21"/>
        </w:rPr>
        <w:t>—— egal + W-Wort 小句尾语序（sagt 在句末）。</w:t>
      </w:r>
    </w:p>
    <w:p w14:paraId="12386E05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Was auch immer passiert, wir bleiben ruhig.  </w:t>
      </w:r>
      <w:r>
        <w:rPr>
          <w:rFonts w:ascii="Calibri" w:hAnsi="Calibri" w:eastAsia="宋体"/>
          <w:b w:val="0"/>
          <w:sz w:val="21"/>
        </w:rPr>
        <w:t>—— W-Wort + auch immer 紧跟引导词，动词 passiert 仍在句末。</w:t>
      </w:r>
    </w:p>
    <w:p w14:paraId="47809B1B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五、改错题</w:t>
      </w:r>
    </w:p>
    <w:p w14:paraId="51231EF5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删去 aber  </w:t>
      </w:r>
      <w:r>
        <w:rPr>
          <w:rFonts w:ascii="Calibri" w:hAnsi="Calibri" w:eastAsia="宋体"/>
          <w:b w:val="0"/>
          <w:sz w:val="21"/>
        </w:rPr>
        <w:t>—— obwohl 与 aber 不能连用（中式错误）。主句直接 V2。</w:t>
      </w:r>
    </w:p>
    <w:p w14:paraId="7622AE94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Obwohl er krank ist, ...  </w:t>
      </w:r>
      <w:r>
        <w:rPr>
          <w:rFonts w:ascii="Calibri" w:hAnsi="Calibri" w:eastAsia="宋体"/>
          <w:b w:val="0"/>
          <w:sz w:val="21"/>
        </w:rPr>
        <w:t>—— trotzdem 不引导从句，需改用从属连词 obwohl；或拆为两句用 trotzdem。</w:t>
      </w:r>
    </w:p>
    <w:p w14:paraId="7F6E932F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Dennoch komme ich morgen.  </w:t>
      </w:r>
      <w:r>
        <w:rPr>
          <w:rFonts w:ascii="Calibri" w:hAnsi="Calibri" w:eastAsia="宋体"/>
          <w:b w:val="0"/>
          <w:sz w:val="21"/>
        </w:rPr>
        <w:t>—— dennoch 是副词，占位1 后动词第二位、主语随后，不能写 dennoch ich komme。</w:t>
      </w:r>
    </w:p>
    <w:p w14:paraId="0DEB5223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So schwer er es auch findet, ...  </w:t>
      </w:r>
      <w:r>
        <w:rPr>
          <w:rFonts w:ascii="Calibri" w:hAnsi="Calibri" w:eastAsia="宋体"/>
          <w:b w:val="0"/>
          <w:sz w:val="21"/>
        </w:rPr>
        <w:t>—— auch 通常位于主语之后，而非直接跟在形容词后。</w:t>
      </w:r>
    </w:p>
    <w:p w14:paraId="1D60B6EC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Was auch immer passiert, ...  </w:t>
      </w:r>
      <w:r>
        <w:rPr>
          <w:rFonts w:ascii="Calibri" w:hAnsi="Calibri" w:eastAsia="宋体"/>
          <w:b w:val="0"/>
          <w:sz w:val="21"/>
        </w:rPr>
        <w:t>—— auch immer 紧跟 W-Wort；动词 passiert 保持句末（尾语序）。</w:t>
      </w:r>
    </w:p>
    <w:p w14:paraId="39FA26C2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六、配对连线（答案）</w:t>
      </w:r>
    </w:p>
    <w:p w14:paraId="03B2F82C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A（obwohl）→ ⑤ 虽然（事实让步）</w:t>
      </w:r>
    </w:p>
    <w:p w14:paraId="7A102883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B（trotzdem）→ ⑥ 尽管如此（副词，主句）</w:t>
      </w:r>
    </w:p>
    <w:p w14:paraId="55D11FF2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C（auch wenn）→ ⑦ 即使（假设让步）</w:t>
      </w:r>
    </w:p>
    <w:p w14:paraId="1182A94F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D（selbst wenn）→ ② 纵使、哪怕</w:t>
      </w:r>
    </w:p>
    <w:p w14:paraId="51AAB402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E（so ... auch）→ ① 无论多么……</w:t>
      </w:r>
    </w:p>
    <w:p w14:paraId="574F0539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F（egal + W-Wort）→ ③ 不管……</w:t>
      </w:r>
    </w:p>
    <w:p w14:paraId="0E048797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G（trotz + Gen.）→ ④ 尽管……（名词化介词）</w:t>
      </w:r>
    </w:p>
    <w:p w14:paraId="547A06F7">
      <w:pPr>
        <w:spacing w:after="40"/>
      </w:pPr>
      <w:r>
        <w:rPr>
          <w:rFonts w:ascii="Calibri" w:hAnsi="Calibri" w:eastAsia="宋体"/>
          <w:b w:val="0"/>
          <w:color w:val="007F00"/>
          <w:sz w:val="21"/>
        </w:rPr>
        <w:t xml:space="preserve">  H（sei es ... oder）→ ⑧ 无论是……还是……</w:t>
      </w:r>
    </w:p>
    <w:p w14:paraId="41127443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七、名物化转换</w:t>
      </w:r>
    </w:p>
    <w:p w14:paraId="02F7871F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des schlechten Wetters  </w:t>
      </w:r>
      <w:r>
        <w:rPr>
          <w:rFonts w:ascii="Calibri" w:hAnsi="Calibri" w:eastAsia="宋体"/>
          <w:b w:val="0"/>
          <w:sz w:val="21"/>
        </w:rPr>
        <w:t>—— Obwohl das Wetter schlecht ist → Trotz des schlechten Wetters.（Genitiv，强变化）</w:t>
      </w:r>
    </w:p>
    <w:p w14:paraId="672665D4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seiner Krankheit  </w:t>
      </w:r>
      <w:r>
        <w:rPr>
          <w:rFonts w:ascii="Calibri" w:hAnsi="Calibri" w:eastAsia="宋体"/>
          <w:b w:val="0"/>
          <w:sz w:val="21"/>
        </w:rPr>
        <w:t>—— Obwohl er krank war → Trotz seiner Krankheit.（主语 → Possessiv）</w:t>
      </w:r>
    </w:p>
    <w:p w14:paraId="444AA3BB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des Regens  </w:t>
      </w:r>
      <w:r>
        <w:rPr>
          <w:rFonts w:ascii="Calibri" w:hAnsi="Calibri" w:eastAsia="宋体"/>
          <w:b w:val="0"/>
          <w:sz w:val="21"/>
        </w:rPr>
        <w:t>—— Obwohl es regnete → Trotz des Regens.（动词 regnen → 名词 der Regen）</w:t>
      </w:r>
    </w:p>
    <w:p w14:paraId="7069C151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der großen Gefahr  </w:t>
      </w:r>
      <w:r>
        <w:rPr>
          <w:rFonts w:ascii="Calibri" w:hAnsi="Calibri" w:eastAsia="宋体"/>
          <w:b w:val="0"/>
          <w:sz w:val="21"/>
        </w:rPr>
        <w:t>—— Obwohl die Gefahr groß war → Ungeachtet der großen Gefahr.（ungeachtet + Gen.）</w:t>
      </w:r>
    </w:p>
    <w:p w14:paraId="2994065A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seines Reichtums（seines vielen Geldes）  </w:t>
      </w:r>
      <w:r>
        <w:rPr>
          <w:rFonts w:ascii="Calibri" w:hAnsi="Calibri" w:eastAsia="宋体"/>
          <w:b w:val="0"/>
          <w:sz w:val="21"/>
        </w:rPr>
        <w:t>—— Obwohl er viel Geld hat → Trotz seines Reichtums / seines vielen Geldes.</w:t>
      </w:r>
    </w:p>
    <w:p w14:paraId="30361684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八、翻译（参考答案）</w:t>
      </w:r>
    </w:p>
    <w:p w14:paraId="0206779B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Obwohl er krank ist, geht er zur Arbeit.  </w:t>
      </w:r>
      <w:r>
        <w:rPr>
          <w:rFonts w:ascii="Calibri" w:hAnsi="Calibri" w:eastAsia="宋体"/>
          <w:b w:val="0"/>
          <w:sz w:val="21"/>
        </w:rPr>
        <w:t>—— 事实让步用 obwohl，从句尾语序，主句 V2。</w:t>
      </w:r>
    </w:p>
    <w:p w14:paraId="24919B5C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Auch wenn es regnet, gehe ich joggen.  </w:t>
      </w:r>
      <w:r>
        <w:rPr>
          <w:rFonts w:ascii="Calibri" w:hAnsi="Calibri" w:eastAsia="宋体"/>
          <w:b w:val="0"/>
          <w:sz w:val="21"/>
        </w:rPr>
        <w:t>—— 假设让步用 auch wenn（即使）；主句 V2。</w:t>
      </w:r>
    </w:p>
    <w:p w14:paraId="006F427E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So müde er auch ist, er kann nicht schlafen.  </w:t>
      </w:r>
      <w:r>
        <w:rPr>
          <w:rFonts w:ascii="Calibri" w:hAnsi="Calibri" w:eastAsia="宋体"/>
          <w:b w:val="0"/>
          <w:sz w:val="21"/>
        </w:rPr>
        <w:t>—— so + Adj. + 主语 + auch + V（ist 句末）；主句正常语序。</w:t>
      </w:r>
    </w:p>
    <w:p w14:paraId="41E3EF12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4. Egal was du sagst, ich glaube dir nicht.  </w:t>
      </w:r>
      <w:r>
        <w:rPr>
          <w:rFonts w:ascii="Calibri" w:hAnsi="Calibri" w:eastAsia="宋体"/>
          <w:b w:val="0"/>
          <w:sz w:val="21"/>
        </w:rPr>
        <w:t>—— egal + W-Wort 尾语序（sagst 句末）；glauben + Dat.（dir）。</w:t>
      </w:r>
    </w:p>
    <w:p w14:paraId="417C3FDF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5. Trotz des schlechten Wetters sind wir hinausgegangen.  </w:t>
      </w:r>
      <w:r>
        <w:rPr>
          <w:rFonts w:ascii="Calibri" w:hAnsi="Calibri" w:eastAsia="宋体"/>
          <w:b w:val="0"/>
          <w:sz w:val="21"/>
        </w:rPr>
        <w:t>—— 名物化 trotz + Gen.；或 Obwohl das Wetter schlecht war, sind wir hinausgegangen.</w:t>
      </w:r>
    </w:p>
    <w:p w14:paraId="2F999C34">
      <w:pPr>
        <w:spacing w:before="160" w:after="80"/>
      </w:pPr>
      <w:r>
        <w:rPr>
          <w:rFonts w:ascii="Calibri" w:hAnsi="Calibri" w:eastAsia="宋体"/>
          <w:b/>
          <w:color w:val="1F3B5C"/>
          <w:sz w:val="24"/>
        </w:rPr>
        <w:t>九、规则简答（参考答案）</w:t>
      </w:r>
    </w:p>
    <w:p w14:paraId="03858E74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1. 不可以。  </w:t>
      </w:r>
      <w:r>
        <w:rPr>
          <w:rFonts w:ascii="Calibri" w:hAnsi="Calibri" w:eastAsia="宋体"/>
          <w:b w:val="0"/>
          <w:sz w:val="21"/>
        </w:rPr>
        <w:t>—— 德语让步从句中主句直接陈述结果，不再加 aber；obwohl ... aber 是典型中式错误。</w:t>
      </w:r>
    </w:p>
    <w:p w14:paraId="10AFE803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2. trotzdem 是副词。  </w:t>
      </w:r>
      <w:r>
        <w:rPr>
          <w:rFonts w:ascii="Calibri" w:hAnsi="Calibri" w:eastAsia="宋体"/>
          <w:b w:val="0"/>
          <w:sz w:val="21"/>
        </w:rPr>
        <w:t>—— 不引导从句，所在句子保持主句语序（动词第二位）：Trotzdem gehe ich spazieren.</w:t>
      </w:r>
    </w:p>
    <w:p w14:paraId="32A5CA51">
      <w:pPr>
        <w:spacing w:after="60"/>
      </w:pPr>
      <w:r>
        <w:rPr>
          <w:rFonts w:ascii="Calibri" w:hAnsi="Calibri" w:eastAsia="宋体"/>
          <w:b/>
          <w:color w:val="007F00"/>
          <w:sz w:val="21"/>
        </w:rPr>
        <w:t xml:space="preserve">3. obwohl 表事实让步，auch wenn 表假设让步。  </w:t>
      </w:r>
      <w:r>
        <w:rPr>
          <w:rFonts w:ascii="Calibri" w:hAnsi="Calibri" w:eastAsia="宋体"/>
          <w:b w:val="0"/>
          <w:sz w:val="21"/>
        </w:rPr>
        <w:t>—— obwohl 后是真实存在的障碍（虽然……）；auch wenn 后是假设/条件（即使……）。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1669F"/>
    <w:rsid w:val="056C73CE"/>
    <w:rsid w:val="0659588A"/>
    <w:rsid w:val="0A2835A3"/>
    <w:rsid w:val="0ABE2073"/>
    <w:rsid w:val="0B971F80"/>
    <w:rsid w:val="12486037"/>
    <w:rsid w:val="151C3BDB"/>
    <w:rsid w:val="15AF67FD"/>
    <w:rsid w:val="16847E1B"/>
    <w:rsid w:val="19D03CB0"/>
    <w:rsid w:val="1A0E2058"/>
    <w:rsid w:val="1AA93651"/>
    <w:rsid w:val="1F841D74"/>
    <w:rsid w:val="21087321"/>
    <w:rsid w:val="21E15EF6"/>
    <w:rsid w:val="27832006"/>
    <w:rsid w:val="282007AC"/>
    <w:rsid w:val="2D4A377D"/>
    <w:rsid w:val="2E2170F9"/>
    <w:rsid w:val="2EA4778A"/>
    <w:rsid w:val="2EBB41F6"/>
    <w:rsid w:val="2F3A6D66"/>
    <w:rsid w:val="300E4AE7"/>
    <w:rsid w:val="325E4A52"/>
    <w:rsid w:val="3278671A"/>
    <w:rsid w:val="3CD67B00"/>
    <w:rsid w:val="3CE30ECF"/>
    <w:rsid w:val="44476F8F"/>
    <w:rsid w:val="46211D79"/>
    <w:rsid w:val="466C32B0"/>
    <w:rsid w:val="46AF2955"/>
    <w:rsid w:val="478A046A"/>
    <w:rsid w:val="49AD23BC"/>
    <w:rsid w:val="4CA34C3E"/>
    <w:rsid w:val="4D161654"/>
    <w:rsid w:val="51A11D0A"/>
    <w:rsid w:val="527A5C8D"/>
    <w:rsid w:val="53721037"/>
    <w:rsid w:val="54745BE1"/>
    <w:rsid w:val="551554CD"/>
    <w:rsid w:val="56B527FF"/>
    <w:rsid w:val="584E40D2"/>
    <w:rsid w:val="63FF4E64"/>
    <w:rsid w:val="66EE3AFC"/>
    <w:rsid w:val="691D1D65"/>
    <w:rsid w:val="69AD119A"/>
    <w:rsid w:val="6B2B7DD7"/>
    <w:rsid w:val="6D4168E6"/>
    <w:rsid w:val="6F9D0BF2"/>
    <w:rsid w:val="6FE275D5"/>
    <w:rsid w:val="722E4724"/>
    <w:rsid w:val="73C70629"/>
    <w:rsid w:val="75F728CA"/>
    <w:rsid w:val="7FB0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3009</Words>
  <Characters>6890</Characters>
  <Lines>0</Lines>
  <Paragraphs>0</Paragraphs>
  <TotalTime>4</TotalTime>
  <ScaleCrop>false</ScaleCrop>
  <LinksUpToDate>false</LinksUpToDate>
  <CharactersWithSpaces>8436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2026-08-22T03:48:15Z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5F1CDD4FFFD348759E35571210FA001A_12</vt:lpwstr>
  </property>
</Properties>
</file>
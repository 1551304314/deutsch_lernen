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81627">
      <w:pPr>
        <w:spacing w:after="80"/>
        <w:jc w:val="center"/>
      </w:pPr>
      <w:r>
        <w:rPr>
          <w:rFonts w:ascii="Calibri" w:hAnsi="Calibri" w:eastAsia="微软雅黑"/>
          <w:b/>
          <w:i w:val="0"/>
          <w:sz w:val="36"/>
        </w:rPr>
        <w:t>原因 · 条件 · 让步从句三合一专题训练</w:t>
      </w:r>
    </w:p>
    <w:p w14:paraId="034F9EB1">
      <w:pPr>
        <w:spacing w:after="120"/>
        <w:jc w:val="center"/>
      </w:pPr>
      <w:r>
        <w:rPr>
          <w:rFonts w:ascii="Calibri" w:hAnsi="Calibri" w:eastAsia="微软雅黑"/>
          <w:b w:val="0"/>
          <w:i w:val="0"/>
          <w:color w:val="595959"/>
          <w:sz w:val="22"/>
        </w:rPr>
        <w:t>题量 50 题 | 覆盖 Kausalsätze / Konditionalsätze / Konzessivsätze 全谱系 | 难度 A1–B2</w:t>
      </w:r>
    </w:p>
    <w:p w14:paraId="1074874D">
      <w:pPr>
        <w:spacing w:after="160"/>
        <w:jc w:val="center"/>
      </w:pPr>
      <w:r>
        <w:rPr>
          <w:rFonts w:ascii="Calibri" w:hAnsi="Calibri" w:eastAsia="微软雅黑"/>
          <w:b w:val="0"/>
          <w:i/>
          <w:color w:val="595959"/>
          <w:sz w:val="20"/>
        </w:rPr>
        <w:t>本卷整合《新求精德语强化教程》三大从句专题，题型六种，每题 2 分，满分 100 分。标注【常用】者须主动掌握；【书面】者写作可用；【认识即可】类仅在速查中收录，不设考点。</w:t>
      </w:r>
    </w:p>
    <w:p>
      <w:pPr>
        <w:spacing w:after="60"/>
      </w:pPr>
      <w:r>
        <w:rPr>
          <w:rFonts w:ascii="Calibri" w:hAnsi="Calibri" w:eastAsia="微软雅黑"/>
          <w:b/>
          <w:i w:val="0"/>
          <w:color w:val="C00000"/>
          <w:sz w:val="24"/>
        </w:rPr>
        <w:t>【批改总览 · 第一轮批改 · 2026-08-26】</w:t>
      </w:r>
    </w:p>
    <w:p>
      <w:pPr>
        <w:spacing w:after="60"/>
      </w:pPr>
      <w:r>
        <w:rPr>
          <w:rFonts w:ascii="Calibri" w:hAnsi="Calibri" w:eastAsia="微软雅黑"/>
          <w:b/>
          <w:i w:val="0"/>
          <w:sz w:val="22"/>
        </w:rPr>
        <w:t>■ 总分：76 / 100（50 题 × 2 分）</w:t>
      </w:r>
    </w:p>
    <w:p>
      <w:pPr>
        <w:spacing w:after="60"/>
      </w:pPr>
      <w:r>
        <w:rPr>
          <w:rFonts w:ascii="Calibri" w:hAnsi="Calibri" w:eastAsia="微软雅黑"/>
          <w:b w:val="0"/>
          <w:i w:val="0"/>
          <w:sz w:val="21"/>
        </w:rPr>
        <w:t>各部分得分：一、单项选择 28/28 ｜ 二、连词填空 22/24 ｜ 三、句型转换 10/16 ｜ 四、改错 8/12 ｜ 五、名物化 6/12 ｜ 六、翻译 2/8</w:t>
      </w:r>
    </w:p>
    <w:p>
      <w:pPr>
        <w:spacing w:after="60"/>
      </w:pPr>
      <w:r>
        <w:rPr>
          <w:rFonts w:ascii="Calibri" w:hAnsi="Calibri" w:eastAsia="微软雅黑"/>
          <w:b w:val="0"/>
          <w:i w:val="0"/>
          <w:color w:val="C00000"/>
          <w:sz w:val="21"/>
        </w:rPr>
        <w:t>■ 错题（✗）：18、25b、27、31、33、35、39、46、48</w:t>
      </w:r>
    </w:p>
    <w:p>
      <w:pPr>
        <w:spacing w:after="60"/>
      </w:pPr>
      <w:r>
        <w:rPr>
          <w:rFonts w:ascii="Calibri" w:hAnsi="Calibri" w:eastAsia="微软雅黑"/>
          <w:b w:val="0"/>
          <w:i w:val="0"/>
          <w:color w:val="C00000"/>
          <w:sz w:val="21"/>
        </w:rPr>
        <w:t>■ 未作答：41、42、47、49（题干显示异常已修复，请补做）</w:t>
      </w:r>
    </w:p>
    <w:p>
      <w:pPr>
        <w:spacing w:after="60"/>
      </w:pPr>
      <w:r>
        <w:rPr>
          <w:rFonts w:ascii="Calibri" w:hAnsi="Calibri" w:eastAsia="微软雅黑"/>
          <w:b w:val="0"/>
          <w:i w:val="0"/>
          <w:color w:val="8B222C"/>
          <w:sz w:val="21"/>
        </w:rPr>
        <w:t>■ 细节提醒（⚠）：14（句首大写）、21（逗号）、29（空格）、43（拼写/大写）、44（弱变化词尾）、50（别字）</w:t>
      </w:r>
    </w:p>
    <w:p>
      <w:pPr>
        <w:spacing w:after="60"/>
      </w:pPr>
      <w:r>
        <w:rPr>
          <w:rFonts w:ascii="Calibri" w:hAnsi="Calibri" w:eastAsia="微软雅黑"/>
          <w:b/>
          <w:i w:val="0"/>
          <w:sz w:val="21"/>
        </w:rPr>
        <w:t>■ 核心薄弱点：</w:t>
      </w:r>
    </w:p>
    <w:p>
      <w:pPr>
        <w:spacing w:after="60"/>
      </w:pPr>
      <w:r>
        <w:rPr>
          <w:rFonts w:ascii="Calibri" w:hAnsi="Calibri" w:eastAsia="微软雅黑"/>
          <w:b w:val="0"/>
          <w:i w:val="0"/>
          <w:sz w:val="20"/>
        </w:rPr>
        <w:t>① denn / dann 后必须正语序（动词二位）——题 27、31 ② 从句前置时主句动词第一位（V1）——题 35 ③ W-Wort + auch immer 中动词句末、auch immer 紧跟疑问词——题 33 ④ Genitiv 阳性词尾 -s（des Sturms / des schlechten Wetters）——题 39、46 ⑤ 书面条件结构 sei es … oder（题 18）、vorausgesetzt, dass（题 25b）⑥ 词义：慢跑 = joggen ≠ spazieren gehen（题 48）</w:t>
      </w:r>
    </w:p>
    <w:p w14:paraId="21081B0D">
      <w:pPr>
        <w:spacing w:before="240" w:after="120"/>
      </w:pPr>
      <w:r>
        <w:rPr>
          <w:rFonts w:ascii="Calibri" w:hAnsi="Calibri" w:eastAsia="微软雅黑"/>
          <w:b/>
          <w:i w:val="0"/>
          <w:color w:val="1F4E79"/>
          <w:sz w:val="26"/>
        </w:rPr>
        <w:t>零、知识点速查（做题前必读）</w:t>
      </w:r>
    </w:p>
    <w:p w14:paraId="169C910D">
      <w:pPr>
        <w:spacing w:before="160" w:after="80"/>
      </w:pPr>
      <w:r>
        <w:rPr>
          <w:rFonts w:ascii="Calibri" w:hAnsi="Calibri" w:eastAsia="微软雅黑"/>
          <w:b/>
          <w:i w:val="0"/>
          <w:color w:val="2E74B5"/>
          <w:sz w:val="23"/>
        </w:rPr>
        <w:t>一、原因表达（Kausalsätze）—— 回答 Warum?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94"/>
        <w:gridCol w:w="3061"/>
        <w:gridCol w:w="1474"/>
        <w:gridCol w:w="1587"/>
      </w:tblGrid>
      <w:tr w14:paraId="08288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4F873FC4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表达</w:t>
            </w:r>
          </w:p>
        </w:tc>
        <w:tc>
          <w:tcPr>
            <w:tcW w:w="794" w:type="dxa"/>
          </w:tcPr>
          <w:p w14:paraId="1096CB12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级别</w:t>
            </w:r>
          </w:p>
        </w:tc>
        <w:tc>
          <w:tcPr>
            <w:tcW w:w="3061" w:type="dxa"/>
          </w:tcPr>
          <w:p w14:paraId="6D469808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语序 / 结构</w:t>
            </w:r>
          </w:p>
        </w:tc>
        <w:tc>
          <w:tcPr>
            <w:tcW w:w="1474" w:type="dxa"/>
          </w:tcPr>
          <w:p w14:paraId="451F2891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语体</w:t>
            </w:r>
          </w:p>
        </w:tc>
        <w:tc>
          <w:tcPr>
            <w:tcW w:w="1587" w:type="dxa"/>
          </w:tcPr>
          <w:p w14:paraId="02371BDE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中文</w:t>
            </w:r>
          </w:p>
        </w:tc>
      </w:tr>
      <w:tr w14:paraId="35AA6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70B67F0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weil</w:t>
            </w:r>
          </w:p>
        </w:tc>
        <w:tc>
          <w:tcPr>
            <w:tcW w:w="794" w:type="dxa"/>
          </w:tcPr>
          <w:p w14:paraId="3DFDD5E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A1</w:t>
            </w:r>
          </w:p>
        </w:tc>
        <w:tc>
          <w:tcPr>
            <w:tcW w:w="3061" w:type="dxa"/>
          </w:tcPr>
          <w:p w14:paraId="73B5853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尾语序（动词句末），可回答 warum</w:t>
            </w:r>
          </w:p>
        </w:tc>
        <w:tc>
          <w:tcPr>
            <w:tcW w:w="1474" w:type="dxa"/>
          </w:tcPr>
          <w:p w14:paraId="1D8288D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587" w:type="dxa"/>
          </w:tcPr>
          <w:p w14:paraId="132E5D0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因为</w:t>
            </w:r>
          </w:p>
        </w:tc>
      </w:tr>
      <w:tr w14:paraId="7EC83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6C4397E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denn</w:t>
            </w:r>
          </w:p>
        </w:tc>
        <w:tc>
          <w:tcPr>
            <w:tcW w:w="794" w:type="dxa"/>
          </w:tcPr>
          <w:p w14:paraId="4F750B0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A2</w:t>
            </w:r>
          </w:p>
        </w:tc>
        <w:tc>
          <w:tcPr>
            <w:tcW w:w="3061" w:type="dxa"/>
          </w:tcPr>
          <w:p w14:paraId="53FD93B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正语序（动词二位），不可放句首</w:t>
            </w:r>
          </w:p>
        </w:tc>
        <w:tc>
          <w:tcPr>
            <w:tcW w:w="1474" w:type="dxa"/>
          </w:tcPr>
          <w:p w14:paraId="4341C37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587" w:type="dxa"/>
          </w:tcPr>
          <w:p w14:paraId="76DA424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因为</w:t>
            </w:r>
          </w:p>
        </w:tc>
      </w:tr>
      <w:tr w14:paraId="53A6E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3CC0356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da</w:t>
            </w:r>
          </w:p>
        </w:tc>
        <w:tc>
          <w:tcPr>
            <w:tcW w:w="794" w:type="dxa"/>
          </w:tcPr>
          <w:p w14:paraId="68A1A64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A2/B1</w:t>
            </w:r>
          </w:p>
        </w:tc>
        <w:tc>
          <w:tcPr>
            <w:tcW w:w="3061" w:type="dxa"/>
          </w:tcPr>
          <w:p w14:paraId="7BEE215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尾语序，常放句首（双方已知原因）</w:t>
            </w:r>
          </w:p>
        </w:tc>
        <w:tc>
          <w:tcPr>
            <w:tcW w:w="1474" w:type="dxa"/>
          </w:tcPr>
          <w:p w14:paraId="27E8927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587" w:type="dxa"/>
          </w:tcPr>
          <w:p w14:paraId="732FE2B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既然 / 由于</w:t>
            </w:r>
          </w:p>
        </w:tc>
      </w:tr>
      <w:tr w14:paraId="41E53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0768E83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deshalb / deswegen / darum / daher</w:t>
            </w:r>
          </w:p>
        </w:tc>
        <w:tc>
          <w:tcPr>
            <w:tcW w:w="794" w:type="dxa"/>
          </w:tcPr>
          <w:p w14:paraId="3FE2F4E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A2/B1</w:t>
            </w:r>
          </w:p>
        </w:tc>
        <w:tc>
          <w:tcPr>
            <w:tcW w:w="3061" w:type="dxa"/>
          </w:tcPr>
          <w:p w14:paraId="01B675A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占位 1 + 动词二位</w:t>
            </w:r>
          </w:p>
        </w:tc>
        <w:tc>
          <w:tcPr>
            <w:tcW w:w="1474" w:type="dxa"/>
          </w:tcPr>
          <w:p w14:paraId="065AAB8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常用（daher 书面）</w:t>
            </w:r>
          </w:p>
        </w:tc>
        <w:tc>
          <w:tcPr>
            <w:tcW w:w="1587" w:type="dxa"/>
          </w:tcPr>
          <w:p w14:paraId="70BDE2A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因此 / 所以</w:t>
            </w:r>
          </w:p>
        </w:tc>
      </w:tr>
      <w:tr w14:paraId="509B8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45F4E45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nämlich</w:t>
            </w:r>
          </w:p>
        </w:tc>
        <w:tc>
          <w:tcPr>
            <w:tcW w:w="794" w:type="dxa"/>
          </w:tcPr>
          <w:p w14:paraId="6D040AE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B1</w:t>
            </w:r>
          </w:p>
        </w:tc>
        <w:tc>
          <w:tcPr>
            <w:tcW w:w="3061" w:type="dxa"/>
          </w:tcPr>
          <w:p w14:paraId="7493CEB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句中副词（动词后），事后补充理由</w:t>
            </w:r>
          </w:p>
        </w:tc>
        <w:tc>
          <w:tcPr>
            <w:tcW w:w="1474" w:type="dxa"/>
          </w:tcPr>
          <w:p w14:paraId="779D632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常用·口语</w:t>
            </w:r>
          </w:p>
        </w:tc>
        <w:tc>
          <w:tcPr>
            <w:tcW w:w="1587" w:type="dxa"/>
          </w:tcPr>
          <w:p w14:paraId="124E03A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因为 / 即</w:t>
            </w:r>
          </w:p>
        </w:tc>
      </w:tr>
      <w:tr w14:paraId="5663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190B3B4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wegen + Gen.</w:t>
            </w:r>
          </w:p>
        </w:tc>
        <w:tc>
          <w:tcPr>
            <w:tcW w:w="794" w:type="dxa"/>
          </w:tcPr>
          <w:p w14:paraId="4B07FB5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B1</w:t>
            </w:r>
          </w:p>
        </w:tc>
        <w:tc>
          <w:tcPr>
            <w:tcW w:w="3061" w:type="dxa"/>
          </w:tcPr>
          <w:p w14:paraId="23A4D98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介词短语（名物化）</w:t>
            </w:r>
          </w:p>
        </w:tc>
        <w:tc>
          <w:tcPr>
            <w:tcW w:w="1474" w:type="dxa"/>
          </w:tcPr>
          <w:p w14:paraId="0BAF232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587" w:type="dxa"/>
          </w:tcPr>
          <w:p w14:paraId="4849BBA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因为</w:t>
            </w:r>
          </w:p>
        </w:tc>
      </w:tr>
      <w:tr w14:paraId="0E1A7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25EFC28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dank + Gen./Dat.</w:t>
            </w:r>
          </w:p>
        </w:tc>
        <w:tc>
          <w:tcPr>
            <w:tcW w:w="794" w:type="dxa"/>
          </w:tcPr>
          <w:p w14:paraId="10B6DCC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B1</w:t>
            </w:r>
          </w:p>
        </w:tc>
        <w:tc>
          <w:tcPr>
            <w:tcW w:w="3061" w:type="dxa"/>
          </w:tcPr>
          <w:p w14:paraId="2C36F93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介词短语（正面原因）</w:t>
            </w:r>
          </w:p>
        </w:tc>
        <w:tc>
          <w:tcPr>
            <w:tcW w:w="1474" w:type="dxa"/>
          </w:tcPr>
          <w:p w14:paraId="7567DDC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587" w:type="dxa"/>
          </w:tcPr>
          <w:p w14:paraId="1890066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多亏</w:t>
            </w:r>
          </w:p>
        </w:tc>
      </w:tr>
      <w:tr w14:paraId="7F341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5B2A4E1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aus + Dat.</w:t>
            </w:r>
          </w:p>
        </w:tc>
        <w:tc>
          <w:tcPr>
            <w:tcW w:w="794" w:type="dxa"/>
          </w:tcPr>
          <w:p w14:paraId="574D432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A1–B1</w:t>
            </w:r>
          </w:p>
        </w:tc>
        <w:tc>
          <w:tcPr>
            <w:tcW w:w="3061" w:type="dxa"/>
          </w:tcPr>
          <w:p w14:paraId="1A07348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介词短语（内在动机：aus Liebe）</w:t>
            </w:r>
          </w:p>
        </w:tc>
        <w:tc>
          <w:tcPr>
            <w:tcW w:w="1474" w:type="dxa"/>
          </w:tcPr>
          <w:p w14:paraId="36D23E4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587" w:type="dxa"/>
          </w:tcPr>
          <w:p w14:paraId="2DBC0AE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出于</w:t>
            </w:r>
          </w:p>
        </w:tc>
      </w:tr>
      <w:tr w14:paraId="7FB58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795D667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vor + Dat.</w:t>
            </w:r>
          </w:p>
        </w:tc>
        <w:tc>
          <w:tcPr>
            <w:tcW w:w="794" w:type="dxa"/>
          </w:tcPr>
          <w:p w14:paraId="7E65C79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B1</w:t>
            </w:r>
          </w:p>
        </w:tc>
        <w:tc>
          <w:tcPr>
            <w:tcW w:w="3061" w:type="dxa"/>
          </w:tcPr>
          <w:p w14:paraId="63E056F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介词短语（情绪反应：vor Freude）</w:t>
            </w:r>
          </w:p>
        </w:tc>
        <w:tc>
          <w:tcPr>
            <w:tcW w:w="1474" w:type="dxa"/>
          </w:tcPr>
          <w:p w14:paraId="5114DE1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587" w:type="dxa"/>
          </w:tcPr>
          <w:p w14:paraId="17A3E7D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因……而</w:t>
            </w:r>
          </w:p>
        </w:tc>
      </w:tr>
      <w:tr w14:paraId="67699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68881B9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durch + Akk.</w:t>
            </w:r>
          </w:p>
        </w:tc>
        <w:tc>
          <w:tcPr>
            <w:tcW w:w="794" w:type="dxa"/>
          </w:tcPr>
          <w:p w14:paraId="1E3FCD5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B1</w:t>
            </w:r>
          </w:p>
        </w:tc>
        <w:tc>
          <w:tcPr>
            <w:tcW w:w="3061" w:type="dxa"/>
          </w:tcPr>
          <w:p w14:paraId="0B3B3C6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介词短语（事件媒介：durch einen Fehler）</w:t>
            </w:r>
          </w:p>
        </w:tc>
        <w:tc>
          <w:tcPr>
            <w:tcW w:w="1474" w:type="dxa"/>
          </w:tcPr>
          <w:p w14:paraId="6153901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587" w:type="dxa"/>
          </w:tcPr>
          <w:p w14:paraId="02AADCA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由于</w:t>
            </w:r>
          </w:p>
        </w:tc>
      </w:tr>
      <w:tr w14:paraId="0F667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59B5728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zumal</w:t>
            </w:r>
          </w:p>
        </w:tc>
        <w:tc>
          <w:tcPr>
            <w:tcW w:w="794" w:type="dxa"/>
          </w:tcPr>
          <w:p w14:paraId="71ACF86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B1/B2</w:t>
            </w:r>
          </w:p>
        </w:tc>
        <w:tc>
          <w:tcPr>
            <w:tcW w:w="3061" w:type="dxa"/>
          </w:tcPr>
          <w:p w14:paraId="193CEFE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尾语序，追加更强理由</w:t>
            </w:r>
          </w:p>
        </w:tc>
        <w:tc>
          <w:tcPr>
            <w:tcW w:w="1474" w:type="dxa"/>
          </w:tcPr>
          <w:p w14:paraId="420A953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书面</w:t>
            </w:r>
          </w:p>
        </w:tc>
        <w:tc>
          <w:tcPr>
            <w:tcW w:w="1587" w:type="dxa"/>
          </w:tcPr>
          <w:p w14:paraId="59CA9E2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尤其是因为 / 况且</w:t>
            </w:r>
          </w:p>
        </w:tc>
      </w:tr>
      <w:tr w14:paraId="45630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65865B1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wo … doch</w:t>
            </w:r>
          </w:p>
        </w:tc>
        <w:tc>
          <w:tcPr>
            <w:tcW w:w="794" w:type="dxa"/>
          </w:tcPr>
          <w:p w14:paraId="276148C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B2</w:t>
            </w:r>
          </w:p>
        </w:tc>
        <w:tc>
          <w:tcPr>
            <w:tcW w:w="3061" w:type="dxa"/>
          </w:tcPr>
          <w:p w14:paraId="09023D1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尾语序，带感情（“明明……啊”）</w:t>
            </w:r>
          </w:p>
        </w:tc>
        <w:tc>
          <w:tcPr>
            <w:tcW w:w="1474" w:type="dxa"/>
          </w:tcPr>
          <w:p w14:paraId="6516C93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常用·口语</w:t>
            </w:r>
          </w:p>
        </w:tc>
        <w:tc>
          <w:tcPr>
            <w:tcW w:w="1587" w:type="dxa"/>
          </w:tcPr>
          <w:p w14:paraId="231CC02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明明</w:t>
            </w:r>
          </w:p>
        </w:tc>
      </w:tr>
      <w:tr w14:paraId="536C6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63A9B3B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Der Grund dafür ist, dass … / es liegt daran, dass …</w:t>
            </w:r>
          </w:p>
        </w:tc>
        <w:tc>
          <w:tcPr>
            <w:tcW w:w="794" w:type="dxa"/>
          </w:tcPr>
          <w:p w14:paraId="3EC587C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B1/B2</w:t>
            </w:r>
          </w:p>
        </w:tc>
        <w:tc>
          <w:tcPr>
            <w:tcW w:w="3061" w:type="dxa"/>
          </w:tcPr>
          <w:p w14:paraId="4320B7F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dass 从句</w:t>
            </w:r>
          </w:p>
        </w:tc>
        <w:tc>
          <w:tcPr>
            <w:tcW w:w="1474" w:type="dxa"/>
          </w:tcPr>
          <w:p w14:paraId="6E8A37A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587" w:type="dxa"/>
          </w:tcPr>
          <w:p w14:paraId="0B7363C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原因在于</w:t>
            </w:r>
          </w:p>
        </w:tc>
      </w:tr>
      <w:tr w14:paraId="4CEE1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78788FC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aufgrund + Gen.</w:t>
            </w:r>
          </w:p>
        </w:tc>
        <w:tc>
          <w:tcPr>
            <w:tcW w:w="794" w:type="dxa"/>
          </w:tcPr>
          <w:p w14:paraId="2931037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B1</w:t>
            </w:r>
          </w:p>
        </w:tc>
        <w:tc>
          <w:tcPr>
            <w:tcW w:w="3061" w:type="dxa"/>
          </w:tcPr>
          <w:p w14:paraId="289D980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介词短语</w:t>
            </w:r>
          </w:p>
        </w:tc>
        <w:tc>
          <w:tcPr>
            <w:tcW w:w="1474" w:type="dxa"/>
          </w:tcPr>
          <w:p w14:paraId="703526D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书面</w:t>
            </w:r>
          </w:p>
        </w:tc>
        <w:tc>
          <w:tcPr>
            <w:tcW w:w="1587" w:type="dxa"/>
          </w:tcPr>
          <w:p w14:paraId="5E5ED33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由于</w:t>
            </w:r>
          </w:p>
        </w:tc>
      </w:tr>
      <w:tr w14:paraId="6424D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555135C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infolge / angesichts + Gen.</w:t>
            </w:r>
          </w:p>
        </w:tc>
        <w:tc>
          <w:tcPr>
            <w:tcW w:w="794" w:type="dxa"/>
          </w:tcPr>
          <w:p w14:paraId="700F4B2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B1/B2</w:t>
            </w:r>
          </w:p>
        </w:tc>
        <w:tc>
          <w:tcPr>
            <w:tcW w:w="3061" w:type="dxa"/>
          </w:tcPr>
          <w:p w14:paraId="1C15421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介词短语</w:t>
            </w:r>
          </w:p>
        </w:tc>
        <w:tc>
          <w:tcPr>
            <w:tcW w:w="1474" w:type="dxa"/>
          </w:tcPr>
          <w:p w14:paraId="6642F56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书面·少用（认识即可）</w:t>
            </w:r>
          </w:p>
        </w:tc>
        <w:tc>
          <w:tcPr>
            <w:tcW w:w="1587" w:type="dxa"/>
          </w:tcPr>
          <w:p w14:paraId="0D44F61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由于 / 鉴于</w:t>
            </w:r>
          </w:p>
        </w:tc>
      </w:tr>
      <w:tr w14:paraId="6BECA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6915F56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umso mehr, als / 分词结构 / mangels</w:t>
            </w:r>
          </w:p>
        </w:tc>
        <w:tc>
          <w:tcPr>
            <w:tcW w:w="794" w:type="dxa"/>
          </w:tcPr>
          <w:p w14:paraId="1BEEDC8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B2</w:t>
            </w:r>
          </w:p>
        </w:tc>
        <w:tc>
          <w:tcPr>
            <w:tcW w:w="3061" w:type="dxa"/>
          </w:tcPr>
          <w:p w14:paraId="76EB3C7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各异</w:t>
            </w:r>
          </w:p>
        </w:tc>
        <w:tc>
          <w:tcPr>
            <w:tcW w:w="1474" w:type="dxa"/>
          </w:tcPr>
          <w:p w14:paraId="149285A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书面 / 法律（认识即可）</w:t>
            </w:r>
          </w:p>
        </w:tc>
        <w:tc>
          <w:tcPr>
            <w:tcW w:w="1587" w:type="dxa"/>
          </w:tcPr>
          <w:p w14:paraId="045FEEF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更何况 / 因缺乏</w:t>
            </w:r>
          </w:p>
        </w:tc>
      </w:tr>
    </w:tbl>
    <w:p w14:paraId="3DC3B088">
      <w:pPr>
        <w:spacing w:after="40"/>
      </w:pPr>
    </w:p>
    <w:p w14:paraId="7B46FB70">
      <w:pPr>
        <w:spacing w:before="160" w:after="80"/>
      </w:pPr>
      <w:r>
        <w:rPr>
          <w:rFonts w:ascii="Calibri" w:hAnsi="Calibri" w:eastAsia="微软雅黑"/>
          <w:b/>
          <w:i w:val="0"/>
          <w:color w:val="2E74B5"/>
          <w:sz w:val="23"/>
        </w:rPr>
        <w:t>二、条件表达（Konditionalsätze）—— 回答 Unter welcher Bedingung?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737"/>
        <w:gridCol w:w="2778"/>
        <w:gridCol w:w="1361"/>
        <w:gridCol w:w="1814"/>
      </w:tblGrid>
      <w:tr w14:paraId="208A6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63CDA5F1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表达</w:t>
            </w:r>
          </w:p>
        </w:tc>
        <w:tc>
          <w:tcPr>
            <w:tcW w:w="737" w:type="dxa"/>
          </w:tcPr>
          <w:p w14:paraId="53DA0229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级别</w:t>
            </w:r>
          </w:p>
        </w:tc>
        <w:tc>
          <w:tcPr>
            <w:tcW w:w="2778" w:type="dxa"/>
          </w:tcPr>
          <w:p w14:paraId="685EEE7E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结构</w:t>
            </w:r>
          </w:p>
        </w:tc>
        <w:tc>
          <w:tcPr>
            <w:tcW w:w="1361" w:type="dxa"/>
          </w:tcPr>
          <w:p w14:paraId="79466D83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语体</w:t>
            </w:r>
          </w:p>
        </w:tc>
        <w:tc>
          <w:tcPr>
            <w:tcW w:w="1814" w:type="dxa"/>
          </w:tcPr>
          <w:p w14:paraId="032BE5DE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中文</w:t>
            </w:r>
          </w:p>
        </w:tc>
      </w:tr>
      <w:tr w14:paraId="1607B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3B0FA98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wenn + Indikativ</w:t>
            </w:r>
          </w:p>
        </w:tc>
        <w:tc>
          <w:tcPr>
            <w:tcW w:w="737" w:type="dxa"/>
          </w:tcPr>
          <w:p w14:paraId="1FED70C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A1</w:t>
            </w:r>
          </w:p>
        </w:tc>
        <w:tc>
          <w:tcPr>
            <w:tcW w:w="2778" w:type="dxa"/>
          </w:tcPr>
          <w:p w14:paraId="75DAE1C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尾语序，从句前置时主句 V1</w:t>
            </w:r>
          </w:p>
        </w:tc>
        <w:tc>
          <w:tcPr>
            <w:tcW w:w="1361" w:type="dxa"/>
          </w:tcPr>
          <w:p w14:paraId="5F7B49F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814" w:type="dxa"/>
          </w:tcPr>
          <w:p w14:paraId="4823F26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如果</w:t>
            </w:r>
          </w:p>
        </w:tc>
      </w:tr>
      <w:tr w14:paraId="4A4F8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254CCE2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falls / wenn nicht</w:t>
            </w:r>
          </w:p>
        </w:tc>
        <w:tc>
          <w:tcPr>
            <w:tcW w:w="737" w:type="dxa"/>
          </w:tcPr>
          <w:p w14:paraId="7A7F897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A2</w:t>
            </w:r>
          </w:p>
        </w:tc>
        <w:tc>
          <w:tcPr>
            <w:tcW w:w="2778" w:type="dxa"/>
          </w:tcPr>
          <w:p w14:paraId="58D5143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尾语序（“万一”/否定条件）</w:t>
            </w:r>
          </w:p>
        </w:tc>
        <w:tc>
          <w:tcPr>
            <w:tcW w:w="1361" w:type="dxa"/>
          </w:tcPr>
          <w:p w14:paraId="7140CF8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814" w:type="dxa"/>
          </w:tcPr>
          <w:p w14:paraId="029F896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万一 / 如果不</w:t>
            </w:r>
          </w:p>
        </w:tc>
      </w:tr>
      <w:tr w14:paraId="6A7DB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7997CA2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dann / so 连接</w:t>
            </w:r>
          </w:p>
        </w:tc>
        <w:tc>
          <w:tcPr>
            <w:tcW w:w="737" w:type="dxa"/>
          </w:tcPr>
          <w:p w14:paraId="45295E7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A2</w:t>
            </w:r>
          </w:p>
        </w:tc>
        <w:tc>
          <w:tcPr>
            <w:tcW w:w="2778" w:type="dxa"/>
          </w:tcPr>
          <w:p w14:paraId="0943627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从句前置时主句正语序</w:t>
            </w:r>
          </w:p>
        </w:tc>
        <w:tc>
          <w:tcPr>
            <w:tcW w:w="1361" w:type="dxa"/>
          </w:tcPr>
          <w:p w14:paraId="3AC4835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814" w:type="dxa"/>
          </w:tcPr>
          <w:p w14:paraId="606F35B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那么</w:t>
            </w:r>
          </w:p>
        </w:tc>
      </w:tr>
      <w:tr w14:paraId="2716A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5D66FDA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wenn + KII（hätte / wäre / würde）</w:t>
            </w:r>
          </w:p>
        </w:tc>
        <w:tc>
          <w:tcPr>
            <w:tcW w:w="737" w:type="dxa"/>
          </w:tcPr>
          <w:p w14:paraId="37A1647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B1</w:t>
            </w:r>
          </w:p>
        </w:tc>
        <w:tc>
          <w:tcPr>
            <w:tcW w:w="2778" w:type="dxa"/>
          </w:tcPr>
          <w:p w14:paraId="62B089D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尾语序，非现实条件</w:t>
            </w:r>
          </w:p>
        </w:tc>
        <w:tc>
          <w:tcPr>
            <w:tcW w:w="1361" w:type="dxa"/>
          </w:tcPr>
          <w:p w14:paraId="4181849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814" w:type="dxa"/>
          </w:tcPr>
          <w:p w14:paraId="0EDCDA5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假如</w:t>
            </w:r>
          </w:p>
        </w:tc>
      </w:tr>
      <w:tr w14:paraId="08234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2CF438D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hätte / wäre + Partizip II</w:t>
            </w:r>
          </w:p>
        </w:tc>
        <w:tc>
          <w:tcPr>
            <w:tcW w:w="737" w:type="dxa"/>
          </w:tcPr>
          <w:p w14:paraId="76615BF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B1</w:t>
            </w:r>
          </w:p>
        </w:tc>
        <w:tc>
          <w:tcPr>
            <w:tcW w:w="2778" w:type="dxa"/>
          </w:tcPr>
          <w:p w14:paraId="500FC16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过去非现实（本该发生却未发生）</w:t>
            </w:r>
          </w:p>
        </w:tc>
        <w:tc>
          <w:tcPr>
            <w:tcW w:w="1361" w:type="dxa"/>
          </w:tcPr>
          <w:p w14:paraId="3273853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814" w:type="dxa"/>
          </w:tcPr>
          <w:p w14:paraId="0F061F2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假如当时</w:t>
            </w:r>
          </w:p>
        </w:tc>
      </w:tr>
      <w:tr w14:paraId="777F2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1704DCE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als ob / als wenn + KII</w:t>
            </w:r>
          </w:p>
        </w:tc>
        <w:tc>
          <w:tcPr>
            <w:tcW w:w="737" w:type="dxa"/>
          </w:tcPr>
          <w:p w14:paraId="1393F3E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B1</w:t>
            </w:r>
          </w:p>
        </w:tc>
        <w:tc>
          <w:tcPr>
            <w:tcW w:w="2778" w:type="dxa"/>
          </w:tcPr>
          <w:p w14:paraId="72D97EE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尾语序，非现实比较</w:t>
            </w:r>
          </w:p>
        </w:tc>
        <w:tc>
          <w:tcPr>
            <w:tcW w:w="1361" w:type="dxa"/>
          </w:tcPr>
          <w:p w14:paraId="3F900F1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814" w:type="dxa"/>
          </w:tcPr>
          <w:p w14:paraId="529FED2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好像</w:t>
            </w:r>
          </w:p>
        </w:tc>
      </w:tr>
      <w:tr w14:paraId="73D4C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30E4997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je … desto / umso + 比较级</w:t>
            </w:r>
          </w:p>
        </w:tc>
        <w:tc>
          <w:tcPr>
            <w:tcW w:w="737" w:type="dxa"/>
          </w:tcPr>
          <w:p w14:paraId="67DA52A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B1</w:t>
            </w:r>
          </w:p>
        </w:tc>
        <w:tc>
          <w:tcPr>
            <w:tcW w:w="2778" w:type="dxa"/>
          </w:tcPr>
          <w:p w14:paraId="4CEB9D0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je 从句尾语序，主句 V2</w:t>
            </w:r>
          </w:p>
        </w:tc>
        <w:tc>
          <w:tcPr>
            <w:tcW w:w="1361" w:type="dxa"/>
          </w:tcPr>
          <w:p w14:paraId="29E202B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814" w:type="dxa"/>
          </w:tcPr>
          <w:p w14:paraId="2D862C8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越……越……</w:t>
            </w:r>
          </w:p>
        </w:tc>
      </w:tr>
      <w:tr w14:paraId="2AFB8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63D4A62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es sei denn / außer wenn</w:t>
            </w:r>
          </w:p>
        </w:tc>
        <w:tc>
          <w:tcPr>
            <w:tcW w:w="737" w:type="dxa"/>
          </w:tcPr>
          <w:p w14:paraId="641BC02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B1</w:t>
            </w:r>
          </w:p>
        </w:tc>
        <w:tc>
          <w:tcPr>
            <w:tcW w:w="2778" w:type="dxa"/>
          </w:tcPr>
          <w:p w14:paraId="192CE80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特殊 V1 / 尾语序</w:t>
            </w:r>
          </w:p>
        </w:tc>
        <w:tc>
          <w:tcPr>
            <w:tcW w:w="1361" w:type="dxa"/>
          </w:tcPr>
          <w:p w14:paraId="155CED5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书面 / 口语</w:t>
            </w:r>
          </w:p>
        </w:tc>
        <w:tc>
          <w:tcPr>
            <w:tcW w:w="1814" w:type="dxa"/>
          </w:tcPr>
          <w:p w14:paraId="58C8359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除非</w:t>
            </w:r>
          </w:p>
        </w:tc>
      </w:tr>
      <w:tr w14:paraId="18301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2766CE0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unter der Bedingung, dass / vorausgesetzt, dass / sofern</w:t>
            </w:r>
          </w:p>
        </w:tc>
        <w:tc>
          <w:tcPr>
            <w:tcW w:w="737" w:type="dxa"/>
          </w:tcPr>
          <w:p w14:paraId="1347746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B1/B2</w:t>
            </w:r>
          </w:p>
        </w:tc>
        <w:tc>
          <w:tcPr>
            <w:tcW w:w="2778" w:type="dxa"/>
          </w:tcPr>
          <w:p w14:paraId="52EEB13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dass 从句 / 尾语序</w:t>
            </w:r>
          </w:p>
        </w:tc>
        <w:tc>
          <w:tcPr>
            <w:tcW w:w="1361" w:type="dxa"/>
          </w:tcPr>
          <w:p w14:paraId="2B858D7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书面</w:t>
            </w:r>
          </w:p>
        </w:tc>
        <w:tc>
          <w:tcPr>
            <w:tcW w:w="1814" w:type="dxa"/>
          </w:tcPr>
          <w:p w14:paraId="2452B9D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在……条件下 / 前提是</w:t>
            </w:r>
          </w:p>
        </w:tc>
      </w:tr>
      <w:tr w14:paraId="40654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29E2703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nur wenn</w:t>
            </w:r>
          </w:p>
        </w:tc>
        <w:tc>
          <w:tcPr>
            <w:tcW w:w="737" w:type="dxa"/>
          </w:tcPr>
          <w:p w14:paraId="678B140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B1/B2</w:t>
            </w:r>
          </w:p>
        </w:tc>
        <w:tc>
          <w:tcPr>
            <w:tcW w:w="2778" w:type="dxa"/>
          </w:tcPr>
          <w:p w14:paraId="46BCA86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尾语序</w:t>
            </w:r>
          </w:p>
        </w:tc>
        <w:tc>
          <w:tcPr>
            <w:tcW w:w="1361" w:type="dxa"/>
          </w:tcPr>
          <w:p w14:paraId="16475A4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814" w:type="dxa"/>
          </w:tcPr>
          <w:p w14:paraId="68F25CB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只有……才</w:t>
            </w:r>
          </w:p>
        </w:tc>
      </w:tr>
      <w:tr w14:paraId="1456F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627F887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sonst / andernfalls</w:t>
            </w:r>
          </w:p>
        </w:tc>
        <w:tc>
          <w:tcPr>
            <w:tcW w:w="737" w:type="dxa"/>
          </w:tcPr>
          <w:p w14:paraId="3B3DE95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B1/B2</w:t>
            </w:r>
          </w:p>
        </w:tc>
        <w:tc>
          <w:tcPr>
            <w:tcW w:w="2778" w:type="dxa"/>
          </w:tcPr>
          <w:p w14:paraId="5A86400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占位 1 + 动词二位</w:t>
            </w:r>
          </w:p>
        </w:tc>
        <w:tc>
          <w:tcPr>
            <w:tcW w:w="1361" w:type="dxa"/>
          </w:tcPr>
          <w:p w14:paraId="48236E7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 / 书面</w:t>
            </w:r>
          </w:p>
        </w:tc>
        <w:tc>
          <w:tcPr>
            <w:tcW w:w="1814" w:type="dxa"/>
          </w:tcPr>
          <w:p w14:paraId="2645403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否则</w:t>
            </w:r>
          </w:p>
        </w:tc>
      </w:tr>
      <w:tr w14:paraId="49499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5525418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无连词 V1（Hätte ich Zeit, …）</w:t>
            </w:r>
          </w:p>
        </w:tc>
        <w:tc>
          <w:tcPr>
            <w:tcW w:w="737" w:type="dxa"/>
          </w:tcPr>
          <w:p w14:paraId="3948D28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B2</w:t>
            </w:r>
          </w:p>
        </w:tc>
        <w:tc>
          <w:tcPr>
            <w:tcW w:w="2778" w:type="dxa"/>
          </w:tcPr>
          <w:p w14:paraId="4AF15C9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动词第一位（去 wenn）</w:t>
            </w:r>
          </w:p>
        </w:tc>
        <w:tc>
          <w:tcPr>
            <w:tcW w:w="1361" w:type="dxa"/>
          </w:tcPr>
          <w:p w14:paraId="7733C69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书面</w:t>
            </w:r>
          </w:p>
        </w:tc>
        <w:tc>
          <w:tcPr>
            <w:tcW w:w="1814" w:type="dxa"/>
          </w:tcPr>
          <w:p w14:paraId="51A1891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若……</w:t>
            </w:r>
          </w:p>
        </w:tc>
      </w:tr>
      <w:tr w14:paraId="058EF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207B532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sollte（Sollten Sie Fragen haben, …）</w:t>
            </w:r>
          </w:p>
        </w:tc>
        <w:tc>
          <w:tcPr>
            <w:tcW w:w="737" w:type="dxa"/>
          </w:tcPr>
          <w:p w14:paraId="337D4C1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B2</w:t>
            </w:r>
          </w:p>
        </w:tc>
        <w:tc>
          <w:tcPr>
            <w:tcW w:w="2778" w:type="dxa"/>
          </w:tcPr>
          <w:p w14:paraId="157B5D0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V1，委婉“万一”</w:t>
            </w:r>
          </w:p>
        </w:tc>
        <w:tc>
          <w:tcPr>
            <w:tcW w:w="1361" w:type="dxa"/>
          </w:tcPr>
          <w:p w14:paraId="0151FA5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商务·书面</w:t>
            </w:r>
          </w:p>
        </w:tc>
        <w:tc>
          <w:tcPr>
            <w:tcW w:w="1814" w:type="dxa"/>
          </w:tcPr>
          <w:p w14:paraId="03814B1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万一</w:t>
            </w:r>
          </w:p>
        </w:tc>
      </w:tr>
      <w:tr w14:paraId="76239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6727882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bei / mit / ohne + 名词</w:t>
            </w:r>
          </w:p>
        </w:tc>
        <w:tc>
          <w:tcPr>
            <w:tcW w:w="737" w:type="dxa"/>
          </w:tcPr>
          <w:p w14:paraId="7AE7974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B2</w:t>
            </w:r>
          </w:p>
        </w:tc>
        <w:tc>
          <w:tcPr>
            <w:tcW w:w="2778" w:type="dxa"/>
          </w:tcPr>
          <w:p w14:paraId="3C79E36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介词短语（名物化）</w:t>
            </w:r>
          </w:p>
        </w:tc>
        <w:tc>
          <w:tcPr>
            <w:tcW w:w="1361" w:type="dxa"/>
          </w:tcPr>
          <w:p w14:paraId="441B3BE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814" w:type="dxa"/>
          </w:tcPr>
          <w:p w14:paraId="2DF2084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在……情况下 / 若无</w:t>
            </w:r>
          </w:p>
        </w:tc>
      </w:tr>
      <w:tr w14:paraId="79F3B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2FBB41E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im Falle + Gen. / für den Fall, dass</w:t>
            </w:r>
          </w:p>
        </w:tc>
        <w:tc>
          <w:tcPr>
            <w:tcW w:w="737" w:type="dxa"/>
          </w:tcPr>
          <w:p w14:paraId="43A7C9E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B2</w:t>
            </w:r>
          </w:p>
        </w:tc>
        <w:tc>
          <w:tcPr>
            <w:tcW w:w="2778" w:type="dxa"/>
          </w:tcPr>
          <w:p w14:paraId="7C29602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介词短语 / dass 从句</w:t>
            </w:r>
          </w:p>
        </w:tc>
        <w:tc>
          <w:tcPr>
            <w:tcW w:w="1361" w:type="dxa"/>
          </w:tcPr>
          <w:p w14:paraId="5BDDAFE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书面</w:t>
            </w:r>
          </w:p>
        </w:tc>
        <w:tc>
          <w:tcPr>
            <w:tcW w:w="1814" w:type="dxa"/>
          </w:tcPr>
          <w:p w14:paraId="2DB32AB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一旦 / 以防</w:t>
            </w:r>
          </w:p>
        </w:tc>
      </w:tr>
      <w:tr w14:paraId="48FE7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68268D8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angenommen, dass / 混合条件句</w:t>
            </w:r>
          </w:p>
        </w:tc>
        <w:tc>
          <w:tcPr>
            <w:tcW w:w="737" w:type="dxa"/>
          </w:tcPr>
          <w:p w14:paraId="3A1A6BD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B2</w:t>
            </w:r>
          </w:p>
        </w:tc>
        <w:tc>
          <w:tcPr>
            <w:tcW w:w="2778" w:type="dxa"/>
          </w:tcPr>
          <w:p w14:paraId="0A3EE2C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dass 从句 / 条件结果跨时态</w:t>
            </w:r>
          </w:p>
        </w:tc>
        <w:tc>
          <w:tcPr>
            <w:tcW w:w="1361" w:type="dxa"/>
          </w:tcPr>
          <w:p w14:paraId="15DC4DA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书面</w:t>
            </w:r>
          </w:p>
        </w:tc>
        <w:tc>
          <w:tcPr>
            <w:tcW w:w="1814" w:type="dxa"/>
          </w:tcPr>
          <w:p w14:paraId="43EB022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假设</w:t>
            </w:r>
          </w:p>
        </w:tc>
      </w:tr>
      <w:tr w14:paraId="1FB50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32B8351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wer …, der … / 命令式 + dann</w:t>
            </w:r>
          </w:p>
        </w:tc>
        <w:tc>
          <w:tcPr>
            <w:tcW w:w="737" w:type="dxa"/>
          </w:tcPr>
          <w:p w14:paraId="4A488C6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B2</w:t>
            </w:r>
          </w:p>
        </w:tc>
        <w:tc>
          <w:tcPr>
            <w:tcW w:w="2778" w:type="dxa"/>
          </w:tcPr>
          <w:p w14:paraId="3AE2717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关系从句 / 两句并列</w:t>
            </w:r>
          </w:p>
        </w:tc>
        <w:tc>
          <w:tcPr>
            <w:tcW w:w="1361" w:type="dxa"/>
          </w:tcPr>
          <w:p w14:paraId="7883F56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书面成语 / 口语</w:t>
            </w:r>
          </w:p>
        </w:tc>
        <w:tc>
          <w:tcPr>
            <w:tcW w:w="1814" w:type="dxa"/>
          </w:tcPr>
          <w:p w14:paraId="06BC549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谁……谁就</w:t>
            </w:r>
          </w:p>
        </w:tc>
      </w:tr>
      <w:tr w14:paraId="0F5BF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111CED5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ob … oder（无条件）</w:t>
            </w:r>
          </w:p>
        </w:tc>
        <w:tc>
          <w:tcPr>
            <w:tcW w:w="737" w:type="dxa"/>
          </w:tcPr>
          <w:p w14:paraId="75EF17A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B2</w:t>
            </w:r>
          </w:p>
        </w:tc>
        <w:tc>
          <w:tcPr>
            <w:tcW w:w="2778" w:type="dxa"/>
          </w:tcPr>
          <w:p w14:paraId="6BF2DBA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尾语序</w:t>
            </w:r>
          </w:p>
        </w:tc>
        <w:tc>
          <w:tcPr>
            <w:tcW w:w="1361" w:type="dxa"/>
          </w:tcPr>
          <w:p w14:paraId="78D79E0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814" w:type="dxa"/>
          </w:tcPr>
          <w:p w14:paraId="06370B9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无论……与否</w:t>
            </w:r>
          </w:p>
        </w:tc>
      </w:tr>
      <w:tr w14:paraId="4DF40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7A2D470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wenn nötig / wenn möglich（省略句）</w:t>
            </w:r>
          </w:p>
        </w:tc>
        <w:tc>
          <w:tcPr>
            <w:tcW w:w="737" w:type="dxa"/>
          </w:tcPr>
          <w:p w14:paraId="5F31758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B1</w:t>
            </w:r>
          </w:p>
        </w:tc>
        <w:tc>
          <w:tcPr>
            <w:tcW w:w="2778" w:type="dxa"/>
          </w:tcPr>
          <w:p w14:paraId="697F45F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= wenn es nötig ist</w:t>
            </w:r>
          </w:p>
        </w:tc>
        <w:tc>
          <w:tcPr>
            <w:tcW w:w="1361" w:type="dxa"/>
          </w:tcPr>
          <w:p w14:paraId="58A4ECA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814" w:type="dxa"/>
          </w:tcPr>
          <w:p w14:paraId="228C6E1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如有必要</w:t>
            </w:r>
          </w:p>
        </w:tc>
      </w:tr>
    </w:tbl>
    <w:p w14:paraId="0DF77081">
      <w:pPr>
        <w:spacing w:after="40"/>
      </w:pPr>
    </w:p>
    <w:p w14:paraId="46D7BF67">
      <w:pPr>
        <w:spacing w:before="160" w:after="80"/>
      </w:pPr>
      <w:r>
        <w:rPr>
          <w:rFonts w:ascii="Calibri" w:hAnsi="Calibri" w:eastAsia="微软雅黑"/>
          <w:b/>
          <w:i w:val="0"/>
          <w:color w:val="2E74B5"/>
          <w:sz w:val="23"/>
        </w:rPr>
        <w:t>三、让步表达（Konzessivsätze）—— 核心规则：主句不加 aber！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737"/>
        <w:gridCol w:w="2835"/>
        <w:gridCol w:w="1474"/>
        <w:gridCol w:w="1531"/>
      </w:tblGrid>
      <w:tr w14:paraId="7A56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212FC487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表达</w:t>
            </w:r>
          </w:p>
        </w:tc>
        <w:tc>
          <w:tcPr>
            <w:tcW w:w="737" w:type="dxa"/>
          </w:tcPr>
          <w:p w14:paraId="0D34559B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级别</w:t>
            </w:r>
          </w:p>
        </w:tc>
        <w:tc>
          <w:tcPr>
            <w:tcW w:w="2835" w:type="dxa"/>
          </w:tcPr>
          <w:p w14:paraId="499F79A8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结构</w:t>
            </w:r>
          </w:p>
        </w:tc>
        <w:tc>
          <w:tcPr>
            <w:tcW w:w="1474" w:type="dxa"/>
          </w:tcPr>
          <w:p w14:paraId="6194D017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语体</w:t>
            </w:r>
          </w:p>
        </w:tc>
        <w:tc>
          <w:tcPr>
            <w:tcW w:w="1531" w:type="dxa"/>
          </w:tcPr>
          <w:p w14:paraId="14B1C33E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i w:val="0"/>
                <w:sz w:val="19"/>
              </w:rPr>
              <w:t>中文</w:t>
            </w:r>
          </w:p>
        </w:tc>
      </w:tr>
      <w:tr w14:paraId="7A9A4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6BC741A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obwohl</w:t>
            </w:r>
          </w:p>
        </w:tc>
        <w:tc>
          <w:tcPr>
            <w:tcW w:w="737" w:type="dxa"/>
          </w:tcPr>
          <w:p w14:paraId="7665290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A2</w:t>
            </w:r>
          </w:p>
        </w:tc>
        <w:tc>
          <w:tcPr>
            <w:tcW w:w="2835" w:type="dxa"/>
          </w:tcPr>
          <w:p w14:paraId="777CBA8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尾语序</w:t>
            </w:r>
          </w:p>
        </w:tc>
        <w:tc>
          <w:tcPr>
            <w:tcW w:w="1474" w:type="dxa"/>
          </w:tcPr>
          <w:p w14:paraId="133DFFA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531" w:type="dxa"/>
          </w:tcPr>
          <w:p w14:paraId="2A42278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虽然</w:t>
            </w:r>
          </w:p>
        </w:tc>
      </w:tr>
      <w:tr w14:paraId="0003C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1BAC877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trotzdem</w:t>
            </w:r>
          </w:p>
        </w:tc>
        <w:tc>
          <w:tcPr>
            <w:tcW w:w="737" w:type="dxa"/>
          </w:tcPr>
          <w:p w14:paraId="6BA69FF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A2</w:t>
            </w:r>
          </w:p>
        </w:tc>
        <w:tc>
          <w:tcPr>
            <w:tcW w:w="2835" w:type="dxa"/>
          </w:tcPr>
          <w:p w14:paraId="08E28A1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副词占位 1 + 动词二位</w:t>
            </w:r>
          </w:p>
        </w:tc>
        <w:tc>
          <w:tcPr>
            <w:tcW w:w="1474" w:type="dxa"/>
          </w:tcPr>
          <w:p w14:paraId="614A619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531" w:type="dxa"/>
          </w:tcPr>
          <w:p w14:paraId="49E6126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尽管如此</w:t>
            </w:r>
          </w:p>
        </w:tc>
      </w:tr>
      <w:tr w14:paraId="1F7B8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79F91B5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dennoch</w:t>
            </w:r>
          </w:p>
        </w:tc>
        <w:tc>
          <w:tcPr>
            <w:tcW w:w="737" w:type="dxa"/>
          </w:tcPr>
          <w:p w14:paraId="2A6C12D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B1</w:t>
            </w:r>
          </w:p>
        </w:tc>
        <w:tc>
          <w:tcPr>
            <w:tcW w:w="2835" w:type="dxa"/>
          </w:tcPr>
          <w:p w14:paraId="04DFD48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副词占位 1（trotzdem 的书面升级）</w:t>
            </w:r>
          </w:p>
        </w:tc>
        <w:tc>
          <w:tcPr>
            <w:tcW w:w="1474" w:type="dxa"/>
          </w:tcPr>
          <w:p w14:paraId="03B0DD9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书面</w:t>
            </w:r>
          </w:p>
        </w:tc>
        <w:tc>
          <w:tcPr>
            <w:tcW w:w="1531" w:type="dxa"/>
          </w:tcPr>
          <w:p w14:paraId="58297F6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然而</w:t>
            </w:r>
          </w:p>
        </w:tc>
      </w:tr>
      <w:tr w14:paraId="30496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43AA80E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obgleich / obschon / wenngleich</w:t>
            </w:r>
          </w:p>
        </w:tc>
        <w:tc>
          <w:tcPr>
            <w:tcW w:w="737" w:type="dxa"/>
          </w:tcPr>
          <w:p w14:paraId="14D084F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B1/B2</w:t>
            </w:r>
          </w:p>
        </w:tc>
        <w:tc>
          <w:tcPr>
            <w:tcW w:w="2835" w:type="dxa"/>
          </w:tcPr>
          <w:p w14:paraId="509327F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尾语序</w:t>
            </w:r>
          </w:p>
        </w:tc>
        <w:tc>
          <w:tcPr>
            <w:tcW w:w="1474" w:type="dxa"/>
          </w:tcPr>
          <w:p w14:paraId="042916A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书面</w:t>
            </w:r>
          </w:p>
        </w:tc>
        <w:tc>
          <w:tcPr>
            <w:tcW w:w="1531" w:type="dxa"/>
          </w:tcPr>
          <w:p w14:paraId="2D5C8B6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虽然</w:t>
            </w:r>
          </w:p>
        </w:tc>
      </w:tr>
      <w:tr w14:paraId="1D1EC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1CC538B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zwar … aber / doch</w:t>
            </w:r>
          </w:p>
        </w:tc>
        <w:tc>
          <w:tcPr>
            <w:tcW w:w="737" w:type="dxa"/>
          </w:tcPr>
          <w:p w14:paraId="2ED920A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B1</w:t>
            </w:r>
          </w:p>
        </w:tc>
        <w:tc>
          <w:tcPr>
            <w:tcW w:w="2835" w:type="dxa"/>
          </w:tcPr>
          <w:p w14:paraId="6841163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两个主句（aber 后正语序）</w:t>
            </w:r>
          </w:p>
        </w:tc>
        <w:tc>
          <w:tcPr>
            <w:tcW w:w="1474" w:type="dxa"/>
          </w:tcPr>
          <w:p w14:paraId="5351C40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531" w:type="dxa"/>
          </w:tcPr>
          <w:p w14:paraId="487A83F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虽然……但是</w:t>
            </w:r>
          </w:p>
        </w:tc>
      </w:tr>
      <w:tr w14:paraId="5F7BD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1462FA9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auch wenn / selbst wenn</w:t>
            </w:r>
          </w:p>
        </w:tc>
        <w:tc>
          <w:tcPr>
            <w:tcW w:w="737" w:type="dxa"/>
          </w:tcPr>
          <w:p w14:paraId="3B5F761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B1/B2</w:t>
            </w:r>
          </w:p>
        </w:tc>
        <w:tc>
          <w:tcPr>
            <w:tcW w:w="2835" w:type="dxa"/>
          </w:tcPr>
          <w:p w14:paraId="33CDB81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尾语序（假设让步；selbst wenn 常配 KII）</w:t>
            </w:r>
          </w:p>
        </w:tc>
        <w:tc>
          <w:tcPr>
            <w:tcW w:w="1474" w:type="dxa"/>
          </w:tcPr>
          <w:p w14:paraId="37AD993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531" w:type="dxa"/>
          </w:tcPr>
          <w:p w14:paraId="2C9CCAD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即使 / 哪怕</w:t>
            </w:r>
          </w:p>
        </w:tc>
      </w:tr>
      <w:tr w14:paraId="6EE8A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13B7F90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so + Adj. + auch（So schwer es auch ist, …）</w:t>
            </w:r>
          </w:p>
        </w:tc>
        <w:tc>
          <w:tcPr>
            <w:tcW w:w="737" w:type="dxa"/>
          </w:tcPr>
          <w:p w14:paraId="4E79D89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B2</w:t>
            </w:r>
          </w:p>
        </w:tc>
        <w:tc>
          <w:tcPr>
            <w:tcW w:w="2835" w:type="dxa"/>
          </w:tcPr>
          <w:p w14:paraId="01E3E2D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尾语序，考试重点</w:t>
            </w:r>
          </w:p>
        </w:tc>
        <w:tc>
          <w:tcPr>
            <w:tcW w:w="1474" w:type="dxa"/>
          </w:tcPr>
          <w:p w14:paraId="0C5869A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常用·书面</w:t>
            </w:r>
          </w:p>
        </w:tc>
        <w:tc>
          <w:tcPr>
            <w:tcW w:w="1531" w:type="dxa"/>
          </w:tcPr>
          <w:p w14:paraId="068E94E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无论多……</w:t>
            </w:r>
          </w:p>
        </w:tc>
      </w:tr>
      <w:tr w14:paraId="1FBA5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5CF0155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wie + Adj. + auch / so sehr … auch</w:t>
            </w:r>
          </w:p>
        </w:tc>
        <w:tc>
          <w:tcPr>
            <w:tcW w:w="737" w:type="dxa"/>
          </w:tcPr>
          <w:p w14:paraId="3EE4F26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B2</w:t>
            </w:r>
          </w:p>
        </w:tc>
        <w:tc>
          <w:tcPr>
            <w:tcW w:w="2835" w:type="dxa"/>
          </w:tcPr>
          <w:p w14:paraId="506E388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尾语序</w:t>
            </w:r>
          </w:p>
        </w:tc>
        <w:tc>
          <w:tcPr>
            <w:tcW w:w="1474" w:type="dxa"/>
          </w:tcPr>
          <w:p w14:paraId="374DB4E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书面</w:t>
            </w:r>
          </w:p>
        </w:tc>
        <w:tc>
          <w:tcPr>
            <w:tcW w:w="1531" w:type="dxa"/>
          </w:tcPr>
          <w:p w14:paraId="3D38E77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无论多……</w:t>
            </w:r>
          </w:p>
        </w:tc>
      </w:tr>
      <w:tr w14:paraId="1877D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5EA9910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noch so + Adj.</w:t>
            </w:r>
          </w:p>
        </w:tc>
        <w:tc>
          <w:tcPr>
            <w:tcW w:w="737" w:type="dxa"/>
          </w:tcPr>
          <w:p w14:paraId="256FD30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B2</w:t>
            </w:r>
          </w:p>
        </w:tc>
        <w:tc>
          <w:tcPr>
            <w:tcW w:w="2835" w:type="dxa"/>
          </w:tcPr>
          <w:p w14:paraId="47C3E18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尾语序（“再怎么……也没用”）</w:t>
            </w:r>
          </w:p>
        </w:tc>
        <w:tc>
          <w:tcPr>
            <w:tcW w:w="1474" w:type="dxa"/>
          </w:tcPr>
          <w:p w14:paraId="631896F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531" w:type="dxa"/>
          </w:tcPr>
          <w:p w14:paraId="5176DDB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再怎么……也</w:t>
            </w:r>
          </w:p>
        </w:tc>
      </w:tr>
      <w:tr w14:paraId="296FC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4701B55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mögen 让步（Er mag noch so reich sein, …）</w:t>
            </w:r>
          </w:p>
        </w:tc>
        <w:tc>
          <w:tcPr>
            <w:tcW w:w="737" w:type="dxa"/>
          </w:tcPr>
          <w:p w14:paraId="2CCE671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B2</w:t>
            </w:r>
          </w:p>
        </w:tc>
        <w:tc>
          <w:tcPr>
            <w:tcW w:w="2835" w:type="dxa"/>
          </w:tcPr>
          <w:p w14:paraId="77B1D83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不定式句末</w:t>
            </w:r>
          </w:p>
        </w:tc>
        <w:tc>
          <w:tcPr>
            <w:tcW w:w="1474" w:type="dxa"/>
          </w:tcPr>
          <w:p w14:paraId="124C545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书面·少用（认识即可）</w:t>
            </w:r>
          </w:p>
        </w:tc>
        <w:tc>
          <w:tcPr>
            <w:tcW w:w="1531" w:type="dxa"/>
          </w:tcPr>
          <w:p w14:paraId="5E4054E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就算……也</w:t>
            </w:r>
          </w:p>
        </w:tc>
      </w:tr>
      <w:tr w14:paraId="66C59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3C5DC7F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egal + W-Wort</w:t>
            </w:r>
          </w:p>
        </w:tc>
        <w:tc>
          <w:tcPr>
            <w:tcW w:w="737" w:type="dxa"/>
          </w:tcPr>
          <w:p w14:paraId="18E753B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B2</w:t>
            </w:r>
          </w:p>
        </w:tc>
        <w:tc>
          <w:tcPr>
            <w:tcW w:w="2835" w:type="dxa"/>
          </w:tcPr>
          <w:p w14:paraId="785F44B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W-Wort 小句尾语序</w:t>
            </w:r>
          </w:p>
        </w:tc>
        <w:tc>
          <w:tcPr>
            <w:tcW w:w="1474" w:type="dxa"/>
          </w:tcPr>
          <w:p w14:paraId="1F508AD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常用·口语</w:t>
            </w:r>
          </w:p>
        </w:tc>
        <w:tc>
          <w:tcPr>
            <w:tcW w:w="1531" w:type="dxa"/>
          </w:tcPr>
          <w:p w14:paraId="1ADB9DC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不管</w:t>
            </w:r>
          </w:p>
        </w:tc>
      </w:tr>
      <w:tr w14:paraId="03378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02291AA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W-Wort + auch (immer)</w:t>
            </w:r>
          </w:p>
        </w:tc>
        <w:tc>
          <w:tcPr>
            <w:tcW w:w="737" w:type="dxa"/>
          </w:tcPr>
          <w:p w14:paraId="2B7A2EE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B2</w:t>
            </w:r>
          </w:p>
        </w:tc>
        <w:tc>
          <w:tcPr>
            <w:tcW w:w="2835" w:type="dxa"/>
          </w:tcPr>
          <w:p w14:paraId="71E3686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尾语序</w:t>
            </w:r>
          </w:p>
        </w:tc>
        <w:tc>
          <w:tcPr>
            <w:tcW w:w="1474" w:type="dxa"/>
          </w:tcPr>
          <w:p w14:paraId="357B4A9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书面</w:t>
            </w:r>
          </w:p>
        </w:tc>
        <w:tc>
          <w:tcPr>
            <w:tcW w:w="1531" w:type="dxa"/>
          </w:tcPr>
          <w:p w14:paraId="2ED3CCD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无论谁 / 什么</w:t>
            </w:r>
          </w:p>
        </w:tc>
      </w:tr>
      <w:tr w14:paraId="74CC2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031758A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ob … oder / sei es … oder</w:t>
            </w:r>
          </w:p>
        </w:tc>
        <w:tc>
          <w:tcPr>
            <w:tcW w:w="737" w:type="dxa"/>
          </w:tcPr>
          <w:p w14:paraId="601F2EB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B2</w:t>
            </w:r>
          </w:p>
        </w:tc>
        <w:tc>
          <w:tcPr>
            <w:tcW w:w="2835" w:type="dxa"/>
          </w:tcPr>
          <w:p w14:paraId="7901194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尾语序 / Konjunktiv I</w:t>
            </w:r>
          </w:p>
        </w:tc>
        <w:tc>
          <w:tcPr>
            <w:tcW w:w="1474" w:type="dxa"/>
          </w:tcPr>
          <w:p w14:paraId="2F50140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 / 书面</w:t>
            </w:r>
          </w:p>
        </w:tc>
        <w:tc>
          <w:tcPr>
            <w:tcW w:w="1531" w:type="dxa"/>
          </w:tcPr>
          <w:p w14:paraId="38336AD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无论……还是</w:t>
            </w:r>
          </w:p>
        </w:tc>
      </w:tr>
      <w:tr w14:paraId="6210D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7E84CCF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trotz + Gen. / trotz allem</w:t>
            </w:r>
          </w:p>
        </w:tc>
        <w:tc>
          <w:tcPr>
            <w:tcW w:w="737" w:type="dxa"/>
          </w:tcPr>
          <w:p w14:paraId="33A3107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B1/B2</w:t>
            </w:r>
          </w:p>
        </w:tc>
        <w:tc>
          <w:tcPr>
            <w:tcW w:w="2835" w:type="dxa"/>
          </w:tcPr>
          <w:p w14:paraId="1A69467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介词短语（名物化）</w:t>
            </w:r>
          </w:p>
        </w:tc>
        <w:tc>
          <w:tcPr>
            <w:tcW w:w="1474" w:type="dxa"/>
          </w:tcPr>
          <w:p w14:paraId="60D95DE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531" w:type="dxa"/>
          </w:tcPr>
          <w:p w14:paraId="3618BEC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尽管</w:t>
            </w:r>
          </w:p>
        </w:tc>
      </w:tr>
      <w:tr w14:paraId="55012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0AF397F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ungeachtet + Gen. / bei allem</w:t>
            </w:r>
          </w:p>
        </w:tc>
        <w:tc>
          <w:tcPr>
            <w:tcW w:w="737" w:type="dxa"/>
          </w:tcPr>
          <w:p w14:paraId="1E6A15D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B1/B2</w:t>
            </w:r>
          </w:p>
        </w:tc>
        <w:tc>
          <w:tcPr>
            <w:tcW w:w="2835" w:type="dxa"/>
          </w:tcPr>
          <w:p w14:paraId="5E09DC8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介词短语</w:t>
            </w:r>
          </w:p>
        </w:tc>
        <w:tc>
          <w:tcPr>
            <w:tcW w:w="1474" w:type="dxa"/>
          </w:tcPr>
          <w:p w14:paraId="7221FD5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书面·少用 / 书面（认识即可）</w:t>
            </w:r>
          </w:p>
        </w:tc>
        <w:tc>
          <w:tcPr>
            <w:tcW w:w="1531" w:type="dxa"/>
          </w:tcPr>
          <w:p w14:paraId="67F56DB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不顾</w:t>
            </w:r>
          </w:p>
        </w:tc>
      </w:tr>
      <w:tr w14:paraId="3B908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6661A50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wider Erwarten / gegen alle Erwartungen</w:t>
            </w:r>
          </w:p>
        </w:tc>
        <w:tc>
          <w:tcPr>
            <w:tcW w:w="737" w:type="dxa"/>
          </w:tcPr>
          <w:p w14:paraId="32E687E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B2</w:t>
            </w:r>
          </w:p>
        </w:tc>
        <w:tc>
          <w:tcPr>
            <w:tcW w:w="2835" w:type="dxa"/>
          </w:tcPr>
          <w:p w14:paraId="6739025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固定短语</w:t>
            </w:r>
          </w:p>
        </w:tc>
        <w:tc>
          <w:tcPr>
            <w:tcW w:w="1474" w:type="dxa"/>
          </w:tcPr>
          <w:p w14:paraId="6758BF4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常用</w:t>
            </w:r>
          </w:p>
        </w:tc>
        <w:tc>
          <w:tcPr>
            <w:tcW w:w="1531" w:type="dxa"/>
          </w:tcPr>
          <w:p w14:paraId="521CF4F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出乎意料</w:t>
            </w:r>
          </w:p>
        </w:tc>
      </w:tr>
      <w:tr w14:paraId="4A67B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1DAC861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obwohl + KII（hätte … können）</w:t>
            </w:r>
          </w:p>
        </w:tc>
        <w:tc>
          <w:tcPr>
            <w:tcW w:w="737" w:type="dxa"/>
          </w:tcPr>
          <w:p w14:paraId="1FEE6A5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B2</w:t>
            </w:r>
          </w:p>
        </w:tc>
        <w:tc>
          <w:tcPr>
            <w:tcW w:w="2835" w:type="dxa"/>
          </w:tcPr>
          <w:p w14:paraId="2177335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尾语序（“尽管本可以……”）</w:t>
            </w:r>
          </w:p>
        </w:tc>
        <w:tc>
          <w:tcPr>
            <w:tcW w:w="1474" w:type="dxa"/>
          </w:tcPr>
          <w:p w14:paraId="0D0A3A6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书面</w:t>
            </w:r>
          </w:p>
        </w:tc>
        <w:tc>
          <w:tcPr>
            <w:tcW w:w="1531" w:type="dxa"/>
          </w:tcPr>
          <w:p w14:paraId="625DE09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sz w:val="19"/>
              </w:rPr>
              <w:t>尽管本可以</w:t>
            </w:r>
          </w:p>
        </w:tc>
      </w:tr>
    </w:tbl>
    <w:p w14:paraId="66CFC008">
      <w:pPr>
        <w:spacing w:after="40"/>
      </w:pPr>
    </w:p>
    <w:p w14:paraId="5054E53A">
      <w:pPr>
        <w:spacing w:before="160" w:after="80"/>
      </w:pPr>
      <w:r>
        <w:rPr>
          <w:rFonts w:ascii="Calibri" w:hAnsi="Calibri" w:eastAsia="微软雅黑"/>
          <w:b/>
          <w:i w:val="0"/>
          <w:color w:val="2E74B5"/>
          <w:sz w:val="23"/>
        </w:rPr>
        <w:t>四、名物化对照链 &amp; 高频易错点</w:t>
      </w:r>
    </w:p>
    <w:p w14:paraId="379228DD">
      <w:pPr>
        <w:spacing w:after="40"/>
      </w:pPr>
      <w:r>
        <w:rPr>
          <w:rFonts w:ascii="Calibri" w:hAnsi="Calibri" w:eastAsia="微软雅黑"/>
          <w:b w:val="0"/>
          <w:i w:val="0"/>
          <w:sz w:val="20"/>
        </w:rPr>
        <w:t>名物化三步法：从句动词 → 派生名词；按从句类型选介词；主语 → 名词前 Genitiv / Possessiv。</w:t>
      </w:r>
    </w:p>
    <w:p w14:paraId="3C0AF925">
      <w:pPr>
        <w:spacing w:after="80"/>
      </w:pPr>
      <w:r>
        <w:rPr>
          <w:rFonts w:ascii="Calibri" w:hAnsi="Calibri" w:eastAsia="微软雅黑"/>
          <w:b w:val="0"/>
          <w:i w:val="0"/>
          <w:sz w:val="20"/>
        </w:rPr>
        <w:t>对照链：原因 weil → wegen / aufgrund · 条件 wenn → bei / ohne / im Falle · 让步 obwohl → trotz · 时间 nachdem → nach</w:t>
      </w:r>
    </w:p>
    <w:p w14:paraId="5E594AEF">
      <w:pPr>
        <w:spacing w:after="160"/>
      </w:pPr>
      <w:r>
        <w:rPr>
          <w:rFonts w:ascii="Calibri" w:hAnsi="Calibri" w:eastAsia="微软雅黑"/>
          <w:b w:val="0"/>
          <w:i w:val="0"/>
          <w:sz w:val="20"/>
        </w:rPr>
        <w:t>高频易错点：① obwohl 与 aber 不可连用；② weil 尾语序（Perfekt 时助动词也在末尾）；③ denn 不可放句首、不用于回答 warum；④ deshalb / trotzdem 后必须动词二位；⑤ wegen / trotz 书面语接 Genitiv；⑥ als ob 后必须 Konjunktiv II；⑦ 非现实条件必须用 KII（Ich wäre，不说 würde sein）；⑧ 无连词条件句动词第一位。</w:t>
      </w:r>
    </w:p>
    <w:p w14:paraId="071E1498">
      <w:pPr>
        <w:spacing w:before="240" w:after="120"/>
      </w:pPr>
      <w:r>
        <w:rPr>
          <w:rFonts w:ascii="Calibri" w:hAnsi="Calibri" w:eastAsia="微软雅黑"/>
          <w:b/>
          <w:i w:val="0"/>
          <w:color w:val="1F4E79"/>
          <w:sz w:val="26"/>
        </w:rPr>
        <w:t>一、单项选择（第 1–14 题）</w:t>
      </w:r>
    </w:p>
    <w:p w14:paraId="4FBEEC8A">
      <w:pPr>
        <w:spacing w:after="80"/>
      </w:pPr>
      <w:r>
        <w:rPr>
          <w:rFonts w:ascii="Calibri" w:hAnsi="Calibri" w:eastAsia="微软雅黑"/>
          <w:b w:val="0"/>
          <w:i/>
          <w:color w:val="595959"/>
          <w:sz w:val="20"/>
        </w:rPr>
        <w:t>从 A、B、C、D 中选出唯一正确答案。</w:t>
      </w:r>
    </w:p>
    <w:p w14:paraId="2C5B2DCF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>1. Er kommt zu spät, __</w:t>
      </w:r>
      <w:r>
        <w:rPr>
          <w:rFonts w:hint="default"/>
          <w:b w:val="0"/>
          <w:i w:val="0"/>
          <w:sz w:val="21"/>
          <w:lang w:val="en-US"/>
        </w:rPr>
        <w:t>weil</w:t>
      </w:r>
      <w:r>
        <w:rPr>
          <w:rFonts w:ascii="Calibri" w:hAnsi="Calibri" w:eastAsia="微软雅黑"/>
          <w:b w:val="0"/>
          <w:i w:val="0"/>
          <w:sz w:val="21"/>
        </w:rPr>
        <w:t>__ er gestern verschlafen hat.</w:t>
      </w:r>
    </w:p>
    <w:p w14:paraId="746AFE56">
      <w:pPr>
        <w:spacing w:after="100"/>
      </w:pPr>
      <w:r>
        <w:rPr>
          <w:rFonts w:ascii="Calibri" w:hAnsi="Calibri" w:eastAsia="微软雅黑"/>
          <w:b w:val="0"/>
          <w:i w:val="0"/>
          <w:color w:val="404040"/>
          <w:sz w:val="20"/>
        </w:rPr>
        <w:t>A. weil　B. denn　C. deshalb　D. trotzdem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【第1题】</w:t>
      </w:r>
      <w:r>
        <w:rPr>
          <w:rFonts w:ascii="Calibri" w:hAnsi="Calibri" w:eastAsia="微软雅黑"/>
          <w:b w:val="0"/>
          <w:i w:val="0"/>
          <w:sz w:val="20"/>
        </w:rPr>
        <w:t>正确！weil 从句尾语序掌握得很好。</w:t>
      </w:r>
    </w:p>
    <w:p w14:paraId="7E3F6A43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>2. Ich lerne Deutsch, __</w:t>
      </w:r>
      <w:r>
        <w:rPr>
          <w:rFonts w:hint="default"/>
          <w:b w:val="0"/>
          <w:i w:val="0"/>
          <w:sz w:val="21"/>
          <w:lang w:val="en-US"/>
        </w:rPr>
        <w:t>denn</w:t>
      </w:r>
      <w:r>
        <w:rPr>
          <w:rFonts w:ascii="Calibri" w:hAnsi="Calibri" w:eastAsia="微软雅黑"/>
          <w:b w:val="0"/>
          <w:i w:val="0"/>
          <w:sz w:val="21"/>
        </w:rPr>
        <w:t>__ ich möchte in Deutschland arbeiten.</w:t>
      </w:r>
    </w:p>
    <w:p w14:paraId="0991A7B4">
      <w:pPr>
        <w:spacing w:after="100"/>
      </w:pPr>
      <w:r>
        <w:rPr>
          <w:rFonts w:ascii="Calibri" w:hAnsi="Calibri" w:eastAsia="微软雅黑"/>
          <w:b w:val="0"/>
          <w:i w:val="0"/>
          <w:color w:val="404040"/>
          <w:sz w:val="20"/>
        </w:rPr>
        <w:t>A. weil　B. denn　C. da　D. deshalb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【第2题】</w:t>
      </w:r>
      <w:r>
        <w:rPr>
          <w:rFonts w:ascii="Calibri" w:hAnsi="Calibri" w:eastAsia="微软雅黑"/>
          <w:b w:val="0"/>
          <w:i w:val="0"/>
          <w:sz w:val="20"/>
        </w:rPr>
        <w:t>正确！denn 后正语序（möchte 第二位）。</w:t>
      </w:r>
    </w:p>
    <w:p w14:paraId="7A2D18F3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>3.（双方已知的原因，常放句首）_</w:t>
      </w:r>
      <w:r>
        <w:rPr>
          <w:rFonts w:hint="default"/>
          <w:b w:val="0"/>
          <w:i w:val="0"/>
          <w:sz w:val="21"/>
          <w:lang w:val="en-US"/>
        </w:rPr>
        <w:t>Da</w:t>
      </w:r>
      <w:r>
        <w:rPr>
          <w:rFonts w:ascii="Calibri" w:hAnsi="Calibri" w:eastAsia="微软雅黑"/>
          <w:b w:val="0"/>
          <w:i w:val="0"/>
          <w:sz w:val="21"/>
        </w:rPr>
        <w:t>___ du krank bist, solltest du zum Arzt gehen.</w:t>
      </w:r>
    </w:p>
    <w:p w14:paraId="1A1FEC8F">
      <w:pPr>
        <w:spacing w:after="100"/>
      </w:pPr>
      <w:r>
        <w:rPr>
          <w:rFonts w:ascii="Calibri" w:hAnsi="Calibri" w:eastAsia="微软雅黑"/>
          <w:b w:val="0"/>
          <w:i w:val="0"/>
          <w:color w:val="404040"/>
          <w:sz w:val="20"/>
        </w:rPr>
        <w:t>A. Weil　B. Da　C. Denn　D. Deshalb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【第3题】</w:t>
      </w:r>
      <w:r>
        <w:rPr>
          <w:rFonts w:ascii="Calibri" w:hAnsi="Calibri" w:eastAsia="微软雅黑"/>
          <w:b w:val="0"/>
          <w:i w:val="0"/>
          <w:sz w:val="20"/>
        </w:rPr>
        <w:t>正确！双方已知原因、句首用 da。</w:t>
      </w:r>
    </w:p>
    <w:p w14:paraId="2C52C809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>4. Es regnet, _</w:t>
      </w:r>
      <w:r>
        <w:rPr>
          <w:rFonts w:hint="default"/>
          <w:b w:val="0"/>
          <w:i w:val="0"/>
          <w:sz w:val="21"/>
          <w:lang w:val="en-US"/>
        </w:rPr>
        <w:t>deshalb</w:t>
      </w:r>
      <w:r>
        <w:rPr>
          <w:rFonts w:ascii="Calibri" w:hAnsi="Calibri" w:eastAsia="微软雅黑"/>
          <w:b w:val="0"/>
          <w:i w:val="0"/>
          <w:sz w:val="21"/>
        </w:rPr>
        <w:t>___ bleiben wir zu Hause.</w:t>
      </w:r>
    </w:p>
    <w:p w14:paraId="4E3B1EF9">
      <w:pPr>
        <w:spacing w:after="100"/>
      </w:pPr>
      <w:r>
        <w:rPr>
          <w:rFonts w:ascii="Calibri" w:hAnsi="Calibri" w:eastAsia="微软雅黑"/>
          <w:b w:val="0"/>
          <w:i w:val="0"/>
          <w:color w:val="404040"/>
          <w:sz w:val="20"/>
        </w:rPr>
        <w:t>A. weil　B. denn　C. deshalb　D. da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【第4题】</w:t>
      </w:r>
      <w:r>
        <w:rPr>
          <w:rFonts w:ascii="Calibri" w:hAnsi="Calibri" w:eastAsia="微软雅黑"/>
          <w:b w:val="0"/>
          <w:i w:val="0"/>
          <w:sz w:val="20"/>
        </w:rPr>
        <w:t>正确！deshalb 占位 1、动词第二位。</w:t>
      </w:r>
    </w:p>
    <w:p w14:paraId="0523D550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>5. Ich konnte gestern nicht kommen; ich war _</w:t>
      </w:r>
      <w:r>
        <w:rPr>
          <w:rFonts w:hint="default"/>
          <w:b w:val="0"/>
          <w:i w:val="0"/>
          <w:sz w:val="21"/>
          <w:lang w:val="en-US"/>
        </w:rPr>
        <w:t>nämlich</w:t>
      </w:r>
      <w:r>
        <w:rPr>
          <w:rFonts w:ascii="Calibri" w:hAnsi="Calibri" w:eastAsia="微软雅黑"/>
          <w:b w:val="0"/>
          <w:i w:val="0"/>
          <w:sz w:val="21"/>
        </w:rPr>
        <w:t>___ krank.</w:t>
      </w:r>
    </w:p>
    <w:p w14:paraId="35725CC9">
      <w:pPr>
        <w:spacing w:after="100"/>
      </w:pPr>
      <w:r>
        <w:rPr>
          <w:rFonts w:ascii="Calibri" w:hAnsi="Calibri" w:eastAsia="微软雅黑"/>
          <w:b w:val="0"/>
          <w:i w:val="0"/>
          <w:color w:val="404040"/>
          <w:sz w:val="20"/>
        </w:rPr>
        <w:t>A. nämlich　B. deshalb　C. weil　D. da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【第5题】</w:t>
      </w:r>
      <w:r>
        <w:rPr>
          <w:rFonts w:ascii="Calibri" w:hAnsi="Calibri" w:eastAsia="微软雅黑"/>
          <w:b w:val="0"/>
          <w:i w:val="0"/>
          <w:sz w:val="20"/>
        </w:rPr>
        <w:t>正确！nämlich 事后补充理由（口语高频）。</w:t>
      </w:r>
    </w:p>
    <w:p w14:paraId="72EEC143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>6. __</w:t>
      </w:r>
      <w:r>
        <w:rPr>
          <w:rFonts w:hint="default"/>
          <w:b w:val="0"/>
          <w:i w:val="0"/>
          <w:sz w:val="21"/>
          <w:lang w:val="en-US"/>
        </w:rPr>
        <w:t>Wegen</w:t>
      </w:r>
      <w:r>
        <w:rPr>
          <w:rFonts w:ascii="Calibri" w:hAnsi="Calibri" w:eastAsia="微软雅黑"/>
          <w:b w:val="0"/>
          <w:i w:val="0"/>
          <w:sz w:val="21"/>
        </w:rPr>
        <w:t>__ des schlechten Wetters bleiben wir zu Hause.</w:t>
      </w:r>
    </w:p>
    <w:p w14:paraId="6CD7E61E">
      <w:pPr>
        <w:spacing w:after="100"/>
      </w:pPr>
      <w:r>
        <w:rPr>
          <w:rFonts w:ascii="Calibri" w:hAnsi="Calibri" w:eastAsia="微软雅黑"/>
          <w:b w:val="0"/>
          <w:i w:val="0"/>
          <w:color w:val="404040"/>
          <w:sz w:val="20"/>
        </w:rPr>
        <w:t>A. Wegen　B. Trotz　C. Dank　D. Bei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【第6题】</w:t>
      </w:r>
      <w:r>
        <w:rPr>
          <w:rFonts w:ascii="Calibri" w:hAnsi="Calibri" w:eastAsia="微软雅黑"/>
          <w:b w:val="0"/>
          <w:i w:val="0"/>
          <w:sz w:val="20"/>
        </w:rPr>
        <w:t>正确！wegen + Genitiv。</w:t>
      </w:r>
    </w:p>
    <w:p w14:paraId="3279DA1B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>7.（多亏）__</w:t>
      </w:r>
      <w:r>
        <w:rPr>
          <w:rFonts w:hint="default"/>
          <w:b w:val="0"/>
          <w:i w:val="0"/>
          <w:sz w:val="21"/>
          <w:lang w:val="en-US"/>
        </w:rPr>
        <w:t>Dank</w:t>
      </w:r>
      <w:r>
        <w:rPr>
          <w:rFonts w:ascii="Calibri" w:hAnsi="Calibri" w:eastAsia="微软雅黑"/>
          <w:b w:val="0"/>
          <w:i w:val="0"/>
          <w:sz w:val="21"/>
        </w:rPr>
        <w:t>__ seiner Hilfe habe ich die Prüfung bestanden.</w:t>
      </w:r>
    </w:p>
    <w:p w14:paraId="37C2FD8B">
      <w:pPr>
        <w:spacing w:after="100"/>
      </w:pPr>
      <w:r>
        <w:rPr>
          <w:rFonts w:ascii="Calibri" w:hAnsi="Calibri" w:eastAsia="微软雅黑"/>
          <w:b w:val="0"/>
          <w:i w:val="0"/>
          <w:color w:val="404040"/>
          <w:sz w:val="20"/>
        </w:rPr>
        <w:t>A. Dank　B. Wegen　C. Trotz　D. Infolge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【第7题】</w:t>
      </w:r>
      <w:r>
        <w:rPr>
          <w:rFonts w:ascii="Calibri" w:hAnsi="Calibri" w:eastAsia="微软雅黑"/>
          <w:b w:val="0"/>
          <w:i w:val="0"/>
          <w:sz w:val="20"/>
        </w:rPr>
        <w:t>正确！dank 表正面原因“多亏”。</w:t>
      </w:r>
    </w:p>
    <w:p w14:paraId="37C3C30C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 xml:space="preserve">8. Sie </w:t>
      </w:r>
      <w:r>
        <w:rPr>
          <w:rFonts w:ascii="Calibri" w:hAnsi="Calibri" w:eastAsia="微软雅黑"/>
          <w:b w:val="0"/>
          <w:i w:val="0"/>
          <w:sz w:val="21"/>
          <w:highlight w:val="yellow"/>
        </w:rPr>
        <w:t xml:space="preserve">weinte </w:t>
      </w:r>
      <w:r>
        <w:rPr>
          <w:rFonts w:ascii="Calibri" w:hAnsi="Calibri" w:eastAsia="微软雅黑"/>
          <w:b w:val="0"/>
          <w:i w:val="0"/>
          <w:sz w:val="21"/>
        </w:rPr>
        <w:t>__</w:t>
      </w:r>
      <w:r>
        <w:rPr>
          <w:rFonts w:hint="default"/>
          <w:b w:val="0"/>
          <w:i w:val="0"/>
          <w:sz w:val="21"/>
          <w:lang w:val="en-US"/>
        </w:rPr>
        <w:t>vor</w:t>
      </w:r>
      <w:r>
        <w:rPr>
          <w:rFonts w:ascii="Calibri" w:hAnsi="Calibri" w:eastAsia="微软雅黑"/>
          <w:b w:val="0"/>
          <w:i w:val="0"/>
          <w:sz w:val="21"/>
        </w:rPr>
        <w:t>__ Freude.</w:t>
      </w:r>
    </w:p>
    <w:p w14:paraId="5235EF4E">
      <w:pPr>
        <w:spacing w:after="100"/>
      </w:pPr>
      <w:r>
        <w:rPr>
          <w:rFonts w:ascii="Calibri" w:hAnsi="Calibri" w:eastAsia="微软雅黑"/>
          <w:b w:val="0"/>
          <w:i w:val="0"/>
          <w:color w:val="404040"/>
          <w:sz w:val="20"/>
        </w:rPr>
        <w:t>A. aus　B. vor　C. durch　D. wegen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【第8题】</w:t>
      </w:r>
      <w:r>
        <w:rPr>
          <w:rFonts w:ascii="Calibri" w:hAnsi="Calibri" w:eastAsia="微软雅黑"/>
          <w:b w:val="0"/>
          <w:i w:val="0"/>
          <w:sz w:val="20"/>
        </w:rPr>
        <w:t>正确！vor Freude 表情绪反应（高兴得哭）。标黄生词 weinen 见下方生词表（一）。</w:t>
      </w:r>
    </w:p>
    <w:p>
      <w:pPr>
        <w:spacing w:after="60"/>
      </w:pPr>
      <w:r>
        <w:rPr>
          <w:rFonts w:ascii="Calibri" w:hAnsi="Calibri" w:eastAsia="微软雅黑"/>
          <w:b/>
          <w:i w:val="0"/>
          <w:color w:val="1F4E79"/>
          <w:sz w:val="21"/>
        </w:rPr>
        <w:t>──────── 生词表（一）· 本卷标黄生词 ────────</w:t>
      </w:r>
    </w:p>
    <w:p>
      <w:pPr>
        <w:spacing w:after="60"/>
      </w:pPr>
      <w:r>
        <w:rPr>
          <w:rFonts w:ascii="Calibri" w:hAnsi="Calibri" w:eastAsia="微软雅黑"/>
          <w:b/>
          <w:i w:val="0"/>
          <w:sz w:val="22"/>
        </w:rPr>
        <w:t>weinen（动词）· 哭，哭泣</w:t>
      </w:r>
    </w:p>
    <w:p>
      <w:pPr>
        <w:spacing w:after="60"/>
      </w:pPr>
      <w:r>
        <w:rPr>
          <w:rFonts w:ascii="Calibri" w:hAnsi="Calibri" w:eastAsia="微软雅黑"/>
          <w:b w:val="0"/>
          <w:i w:val="0"/>
          <w:sz w:val="20"/>
        </w:rPr>
        <w:t>附：weinen → weinte → geweint（规则弱变化，助动词 haben）；常见搭配 vor Freude weinen 高兴得哭；例句：Sie weinte vor Freude.（她高兴得哭了。）</w:t>
      </w:r>
    </w:p>
    <w:p>
      <w:pPr>
        <w:spacing w:after="60"/>
      </w:pPr>
      <w:r>
        <w:rPr>
          <w:rFonts w:ascii="Calibri" w:hAnsi="Calibri" w:eastAsia="微软雅黑"/>
          <w:b w:val="0"/>
          <w:i w:val="0"/>
          <w:color w:val="8B222C"/>
          <w:sz w:val="20"/>
        </w:rPr>
        <w:t>→ weinen 已收录于《从句练习生词笔记》原因从句第 20 条；本卷再次标黄，说明尚未完全掌握，请重点复习三形变与搭配。</w:t>
      </w:r>
    </w:p>
    <w:p w14:paraId="051A6B5A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>9. Er hat __</w:t>
      </w:r>
      <w:r>
        <w:rPr>
          <w:rFonts w:hint="default"/>
          <w:b w:val="0"/>
          <w:i w:val="0"/>
          <w:sz w:val="21"/>
          <w:lang w:val="en-US"/>
        </w:rPr>
        <w:t>aus</w:t>
      </w:r>
      <w:r>
        <w:rPr>
          <w:rFonts w:ascii="Calibri" w:hAnsi="Calibri" w:eastAsia="微软雅黑"/>
          <w:b w:val="0"/>
          <w:i w:val="0"/>
          <w:sz w:val="21"/>
        </w:rPr>
        <w:t>__ Liebe geheiratet.</w:t>
      </w:r>
    </w:p>
    <w:p w14:paraId="4C1CCCC7">
      <w:pPr>
        <w:spacing w:after="100"/>
      </w:pPr>
      <w:r>
        <w:rPr>
          <w:rFonts w:ascii="Calibri" w:hAnsi="Calibri" w:eastAsia="微软雅黑"/>
          <w:b w:val="0"/>
          <w:i w:val="0"/>
          <w:color w:val="404040"/>
          <w:sz w:val="20"/>
        </w:rPr>
        <w:t>A. aus　B. vor　C. durch　D. wegen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【第9题】</w:t>
      </w:r>
      <w:r>
        <w:rPr>
          <w:rFonts w:ascii="Calibri" w:hAnsi="Calibri" w:eastAsia="微软雅黑"/>
          <w:b w:val="0"/>
          <w:i w:val="0"/>
          <w:sz w:val="20"/>
        </w:rPr>
        <w:t>正确！aus Liebe 表内在动机（出于爱）。</w:t>
      </w:r>
    </w:p>
    <w:p w14:paraId="6D34F5CB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>10.（万一）_</w:t>
      </w:r>
      <w:r>
        <w:rPr>
          <w:rFonts w:hint="default"/>
          <w:b w:val="0"/>
          <w:i w:val="0"/>
          <w:sz w:val="21"/>
          <w:lang w:val="en-US"/>
        </w:rPr>
        <w:t>Falls</w:t>
      </w:r>
      <w:r>
        <w:rPr>
          <w:rFonts w:ascii="Calibri" w:hAnsi="Calibri" w:eastAsia="微软雅黑"/>
          <w:b w:val="0"/>
          <w:i w:val="0"/>
          <w:sz w:val="21"/>
        </w:rPr>
        <w:t>___ ich den Zug verpasse, nehme ich den nächsten.</w:t>
      </w:r>
    </w:p>
    <w:p w14:paraId="162D0EAB">
      <w:pPr>
        <w:spacing w:after="100"/>
      </w:pPr>
      <w:r>
        <w:rPr>
          <w:rFonts w:ascii="Calibri" w:hAnsi="Calibri" w:eastAsia="微软雅黑"/>
          <w:b w:val="0"/>
          <w:i w:val="0"/>
          <w:color w:val="404040"/>
          <w:sz w:val="20"/>
        </w:rPr>
        <w:t>A. Falls　B. Wenn nicht　C. Als　D. Ob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【第10题】</w:t>
      </w:r>
      <w:r>
        <w:rPr>
          <w:rFonts w:ascii="Calibri" w:hAnsi="Calibri" w:eastAsia="微软雅黑"/>
          <w:b w:val="0"/>
          <w:i w:val="0"/>
          <w:sz w:val="20"/>
        </w:rPr>
        <w:t>正确！falls 表“万一”，纯条件。</w:t>
      </w:r>
    </w:p>
    <w:p w14:paraId="1DD9CD95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>11. Wenn ich mehr Zeit _</w:t>
      </w:r>
      <w:r>
        <w:rPr>
          <w:rFonts w:hint="default"/>
          <w:b w:val="0"/>
          <w:i w:val="0"/>
          <w:sz w:val="21"/>
          <w:lang w:val="en-US"/>
        </w:rPr>
        <w:t>hätte</w:t>
      </w:r>
      <w:r>
        <w:rPr>
          <w:rFonts w:ascii="Calibri" w:hAnsi="Calibri" w:eastAsia="微软雅黑"/>
          <w:b w:val="0"/>
          <w:i w:val="0"/>
          <w:sz w:val="21"/>
        </w:rPr>
        <w:t>___, würde ich mehr lesen.</w:t>
      </w:r>
    </w:p>
    <w:p w14:paraId="7360CE8A">
      <w:pPr>
        <w:spacing w:after="100"/>
      </w:pPr>
      <w:r>
        <w:rPr>
          <w:rFonts w:ascii="Calibri" w:hAnsi="Calibri" w:eastAsia="微软雅黑"/>
          <w:b w:val="0"/>
          <w:i w:val="0"/>
          <w:color w:val="404040"/>
          <w:sz w:val="20"/>
        </w:rPr>
        <w:t>A. habe　B. hätte　C. hatte　D. gehabt habe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【第11题】</w:t>
      </w:r>
      <w:r>
        <w:rPr>
          <w:rFonts w:ascii="Calibri" w:hAnsi="Calibri" w:eastAsia="微软雅黑"/>
          <w:b w:val="0"/>
          <w:i w:val="0"/>
          <w:sz w:val="20"/>
        </w:rPr>
        <w:t>正确！非现实条件用 KII（hätte）。</w:t>
      </w:r>
    </w:p>
    <w:p w14:paraId="62E85757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>12. ___</w:t>
      </w:r>
      <w:r>
        <w:rPr>
          <w:rFonts w:hint="default"/>
          <w:b w:val="0"/>
          <w:i w:val="0"/>
          <w:sz w:val="21"/>
          <w:lang w:val="en-US"/>
        </w:rPr>
        <w:t>Je</w:t>
      </w:r>
      <w:r>
        <w:rPr>
          <w:rFonts w:ascii="Calibri" w:hAnsi="Calibri" w:eastAsia="微软雅黑"/>
          <w:b w:val="0"/>
          <w:i w:val="0"/>
          <w:sz w:val="21"/>
        </w:rPr>
        <w:t>_ mehr du lernst, ___</w:t>
      </w:r>
      <w:r>
        <w:rPr>
          <w:rFonts w:hint="default"/>
          <w:b w:val="0"/>
          <w:i w:val="0"/>
          <w:sz w:val="21"/>
          <w:lang w:val="en-US"/>
        </w:rPr>
        <w:t>desto</w:t>
      </w:r>
      <w:r>
        <w:rPr>
          <w:rFonts w:ascii="Calibri" w:hAnsi="Calibri" w:eastAsia="微软雅黑"/>
          <w:b w:val="0"/>
          <w:i w:val="0"/>
          <w:sz w:val="21"/>
        </w:rPr>
        <w:t>_ besser sind deine Noten.</w:t>
      </w:r>
    </w:p>
    <w:p w14:paraId="3973AA5D">
      <w:pPr>
        <w:spacing w:after="100"/>
      </w:pPr>
      <w:r>
        <w:rPr>
          <w:rFonts w:ascii="Calibri" w:hAnsi="Calibri" w:eastAsia="微软雅黑"/>
          <w:b w:val="0"/>
          <w:i w:val="0"/>
          <w:color w:val="404040"/>
          <w:sz w:val="20"/>
        </w:rPr>
        <w:t>A. Je / desto　B. Wenn / dann　C. So / als　D. Je / als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【第12题】</w:t>
      </w:r>
      <w:r>
        <w:rPr>
          <w:rFonts w:ascii="Calibri" w:hAnsi="Calibri" w:eastAsia="微软雅黑"/>
          <w:b w:val="0"/>
          <w:i w:val="0"/>
          <w:sz w:val="20"/>
        </w:rPr>
        <w:t>正确！Je … desto“越……越……”。</w:t>
      </w:r>
    </w:p>
    <w:p w14:paraId="4F3B21A3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>13. __</w:t>
      </w:r>
      <w:r>
        <w:rPr>
          <w:rFonts w:hint="default"/>
          <w:b w:val="0"/>
          <w:i w:val="0"/>
          <w:sz w:val="21"/>
          <w:lang w:val="en-US"/>
        </w:rPr>
        <w:t>Obwohl</w:t>
      </w:r>
      <w:r>
        <w:rPr>
          <w:rFonts w:ascii="Calibri" w:hAnsi="Calibri" w:eastAsia="微软雅黑"/>
          <w:b w:val="0"/>
          <w:i w:val="0"/>
          <w:sz w:val="21"/>
        </w:rPr>
        <w:t>__ es stark regnet, geht er spazieren.</w:t>
      </w:r>
    </w:p>
    <w:p w14:paraId="19E7C93D">
      <w:pPr>
        <w:spacing w:after="100"/>
      </w:pPr>
      <w:r>
        <w:rPr>
          <w:rFonts w:ascii="Calibri" w:hAnsi="Calibri" w:eastAsia="微软雅黑"/>
          <w:b w:val="0"/>
          <w:i w:val="0"/>
          <w:color w:val="404040"/>
          <w:sz w:val="20"/>
        </w:rPr>
        <w:t>A. Trotzdem　B. Obwohl　C. Trotz　D. Aber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【第13题】</w:t>
      </w:r>
      <w:r>
        <w:rPr>
          <w:rFonts w:ascii="Calibri" w:hAnsi="Calibri" w:eastAsia="微软雅黑"/>
          <w:b w:val="0"/>
          <w:i w:val="0"/>
          <w:sz w:val="20"/>
        </w:rPr>
        <w:t>正确！obwohl 尾语序。</w:t>
      </w:r>
    </w:p>
    <w:p w14:paraId="56A633F0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>14. Er ist krank. __</w:t>
      </w:r>
      <w:r>
        <w:rPr>
          <w:rFonts w:hint="default"/>
          <w:b w:val="0"/>
          <w:i w:val="0"/>
          <w:sz w:val="21"/>
          <w:lang w:val="en-US"/>
        </w:rPr>
        <w:t>trotzdem</w:t>
      </w:r>
      <w:r>
        <w:rPr>
          <w:rFonts w:ascii="Calibri" w:hAnsi="Calibri" w:eastAsia="微软雅黑"/>
          <w:b w:val="0"/>
          <w:i w:val="0"/>
          <w:sz w:val="21"/>
        </w:rPr>
        <w:t>__ geht er zur Arbeit.</w:t>
      </w:r>
    </w:p>
    <w:p w14:paraId="747DD34D">
      <w:pPr>
        <w:spacing w:after="100"/>
      </w:pPr>
      <w:r>
        <w:rPr>
          <w:rFonts w:ascii="Calibri" w:hAnsi="Calibri" w:eastAsia="微软雅黑"/>
          <w:b w:val="0"/>
          <w:i w:val="0"/>
          <w:color w:val="404040"/>
          <w:sz w:val="20"/>
        </w:rPr>
        <w:t>A. Obwohl　B. Trotzdem　C. Trotz　D. Zwar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【第14题】</w:t>
      </w:r>
      <w:r>
        <w:rPr>
          <w:rFonts w:ascii="Calibri" w:hAnsi="Calibri" w:eastAsia="微软雅黑"/>
          <w:b w:val="0"/>
          <w:i w:val="0"/>
          <w:sz w:val="20"/>
        </w:rPr>
        <w:t>正确！但小提醒：句首应大写 Trotzdem（Er ist krank. Trotzdem geht er zur Arbeit.）</w:t>
      </w:r>
    </w:p>
    <w:p w14:paraId="51D53AC7">
      <w:pPr>
        <w:spacing w:before="240" w:after="120"/>
      </w:pPr>
      <w:r>
        <w:rPr>
          <w:rFonts w:ascii="Calibri" w:hAnsi="Calibri" w:eastAsia="微软雅黑"/>
          <w:b/>
          <w:i w:val="0"/>
          <w:color w:val="1F4E79"/>
          <w:sz w:val="26"/>
        </w:rPr>
        <w:t>二、连词填空（第 15–26 题）</w:t>
      </w:r>
    </w:p>
    <w:p w14:paraId="6A0A0A6A">
      <w:pPr>
        <w:spacing w:after="80"/>
      </w:pPr>
      <w:r>
        <w:rPr>
          <w:rFonts w:ascii="Calibri" w:hAnsi="Calibri" w:eastAsia="微软雅黑"/>
          <w:b w:val="0"/>
          <w:i/>
          <w:color w:val="595959"/>
          <w:sz w:val="20"/>
        </w:rPr>
        <w:t>每空填入一个恰当的连词 / 副词 / 介词（注意首字母大小写）。</w:t>
      </w:r>
    </w:p>
    <w:p w14:paraId="17AAB8D8">
      <w:pPr>
        <w:spacing w:after="100"/>
      </w:pPr>
      <w:r>
        <w:rPr>
          <w:rFonts w:ascii="Calibri" w:hAnsi="Calibri" w:eastAsia="微软雅黑"/>
          <w:b w:val="0"/>
          <w:i w:val="0"/>
          <w:sz w:val="21"/>
        </w:rPr>
        <w:t>15. Warum lernst du Deutsch? – __</w:t>
      </w:r>
      <w:r>
        <w:rPr>
          <w:rFonts w:hint="default"/>
          <w:b w:val="0"/>
          <w:i w:val="0"/>
          <w:sz w:val="21"/>
          <w:lang w:val="en-US"/>
        </w:rPr>
        <w:t>Weil</w:t>
      </w:r>
      <w:r>
        <w:rPr>
          <w:rFonts w:ascii="Calibri" w:hAnsi="Calibri" w:eastAsia="微软雅黑"/>
          <w:b w:val="0"/>
          <w:i w:val="0"/>
          <w:sz w:val="21"/>
        </w:rPr>
        <w:t>__ ich in Deutschland arbeiten möchte.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【第15题】</w:t>
      </w:r>
      <w:r>
        <w:rPr>
          <w:rFonts w:ascii="Calibri" w:hAnsi="Calibri" w:eastAsia="微软雅黑"/>
          <w:b w:val="0"/>
          <w:i w:val="0"/>
          <w:sz w:val="20"/>
        </w:rPr>
        <w:t>正确！直接回答 Warum? 只能用 weil。</w:t>
      </w:r>
    </w:p>
    <w:p w14:paraId="08287BED">
      <w:pPr>
        <w:spacing w:after="100"/>
      </w:pPr>
      <w:r>
        <w:rPr>
          <w:rFonts w:ascii="Calibri" w:hAnsi="Calibri" w:eastAsia="微软雅黑"/>
          <w:b w:val="0"/>
          <w:i w:val="0"/>
          <w:sz w:val="21"/>
        </w:rPr>
        <w:t>16. __</w:t>
      </w:r>
      <w:r>
        <w:rPr>
          <w:rFonts w:hint="eastAsia"/>
          <w:b w:val="0"/>
          <w:i w:val="0"/>
          <w:sz w:val="21"/>
          <w:lang w:val="en-US" w:eastAsia="zh-CN"/>
        </w:rPr>
        <w:t>Da</w:t>
      </w:r>
      <w:r>
        <w:rPr>
          <w:rFonts w:ascii="Calibri" w:hAnsi="Calibri" w:eastAsia="微软雅黑"/>
          <w:b w:val="0"/>
          <w:i w:val="0"/>
          <w:sz w:val="21"/>
        </w:rPr>
        <w:t>__ wir schon hier sind, können wir gleich anfangen.（既然）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【第16题】</w:t>
      </w:r>
      <w:r>
        <w:rPr>
          <w:rFonts w:ascii="Calibri" w:hAnsi="Calibri" w:eastAsia="微软雅黑"/>
          <w:b w:val="0"/>
          <w:i w:val="0"/>
          <w:sz w:val="20"/>
        </w:rPr>
        <w:t>正确！句首已知原因用 Da。</w:t>
      </w:r>
    </w:p>
    <w:p w14:paraId="7B3DC867">
      <w:pPr>
        <w:spacing w:after="100"/>
      </w:pPr>
      <w:r>
        <w:rPr>
          <w:rFonts w:ascii="Calibri" w:hAnsi="Calibri" w:eastAsia="微软雅黑"/>
          <w:b w:val="0"/>
          <w:i w:val="0"/>
          <w:sz w:val="21"/>
        </w:rPr>
        <w:t>17. Ich möchte das Auto nicht kaufen, _</w:t>
      </w:r>
      <w:r>
        <w:rPr>
          <w:rFonts w:hint="eastAsia"/>
          <w:b w:val="0"/>
          <w:i w:val="0"/>
          <w:sz w:val="21"/>
          <w:lang w:val="en-US" w:eastAsia="zh-CN"/>
        </w:rPr>
        <w:t>zumal</w:t>
      </w:r>
      <w:r>
        <w:rPr>
          <w:rFonts w:ascii="Calibri" w:hAnsi="Calibri" w:eastAsia="微软雅黑"/>
          <w:b w:val="0"/>
          <w:i w:val="0"/>
          <w:sz w:val="21"/>
        </w:rPr>
        <w:t>___ es viel zu teuer ist.（尤其是因为）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【第17题】</w:t>
      </w:r>
      <w:r>
        <w:rPr>
          <w:rFonts w:ascii="Calibri" w:hAnsi="Calibri" w:eastAsia="微软雅黑"/>
          <w:b w:val="0"/>
          <w:i w:val="0"/>
          <w:sz w:val="20"/>
        </w:rPr>
        <w:t>正确！zumal 追加更强理由。</w:t>
      </w:r>
    </w:p>
    <w:p w14:paraId="06FA03E1">
      <w:pPr>
        <w:spacing w:after="100"/>
      </w:pPr>
      <w:r>
        <w:rPr>
          <w:rFonts w:ascii="Calibri" w:hAnsi="Calibri" w:eastAsia="微软雅黑"/>
          <w:b w:val="0"/>
          <w:i w:val="0"/>
          <w:sz w:val="21"/>
        </w:rPr>
        <w:t>18. __</w:t>
      </w:r>
      <w:r>
        <w:rPr>
          <w:rFonts w:hint="eastAsia"/>
          <w:b w:val="0"/>
          <w:i w:val="0"/>
          <w:sz w:val="21"/>
          <w:lang w:val="en-US" w:eastAsia="zh-CN"/>
        </w:rPr>
        <w:t>Ob</w:t>
      </w:r>
      <w:r>
        <w:rPr>
          <w:rFonts w:ascii="Calibri" w:hAnsi="Calibri" w:eastAsia="微软雅黑"/>
          <w:b w:val="0"/>
          <w:i w:val="0"/>
          <w:sz w:val="21"/>
        </w:rPr>
        <w:t>__ es Regen __</w:t>
      </w:r>
      <w:r>
        <w:rPr>
          <w:rFonts w:hint="eastAsia"/>
          <w:b w:val="0"/>
          <w:i w:val="0"/>
          <w:sz w:val="21"/>
          <w:lang w:val="en-US" w:eastAsia="zh-CN"/>
        </w:rPr>
        <w:t>oder</w:t>
      </w:r>
      <w:r>
        <w:rPr>
          <w:rFonts w:ascii="Calibri" w:hAnsi="Calibri" w:eastAsia="微软雅黑"/>
          <w:b w:val="0"/>
          <w:i w:val="0"/>
          <w:sz w:val="21"/>
        </w:rPr>
        <w:t>__ Sonnenschein, das Spiel findet statt.（无论……还是，书面）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2"/>
        </w:rPr>
        <w:t xml:space="preserve">✗ </w:t>
      </w:r>
      <w:r>
        <w:rPr>
          <w:rFonts w:ascii="Calibri" w:hAnsi="Calibri" w:eastAsia="微软雅黑"/>
          <w:b/>
          <w:i w:val="0"/>
          <w:color w:val="1F4E79"/>
          <w:sz w:val="20"/>
        </w:rPr>
        <w:t>【第18题】</w:t>
      </w:r>
      <w:r>
        <w:rPr>
          <w:rFonts w:ascii="Calibri" w:hAnsi="Calibri" w:eastAsia="微软雅黑"/>
          <w:b w:val="0"/>
          <w:i w:val="0"/>
          <w:sz w:val="20"/>
        </w:rPr>
        <w:t>应为：Sei es Regen oder Sonnenschein, das Spiel findet statt.（Konjunktiv I，书面“无论……还是”）。ob … oder 需接完整从句（Ob es regnet oder die Sonne scheint）或裸名词（Ob Regen oder Sonnenschein），“Ob es Regen”不通；且题干标注“书面”，首选 sei es … oder。</w:t>
      </w:r>
    </w:p>
    <w:p w14:paraId="4C2E7560">
      <w:pPr>
        <w:spacing w:after="100"/>
      </w:pPr>
      <w:r>
        <w:rPr>
          <w:rFonts w:ascii="Calibri" w:hAnsi="Calibri" w:eastAsia="微软雅黑"/>
          <w:b w:val="0"/>
          <w:i w:val="0"/>
          <w:sz w:val="21"/>
        </w:rPr>
        <w:t>19. __</w:t>
      </w:r>
      <w:r>
        <w:rPr>
          <w:rFonts w:hint="eastAsia"/>
          <w:b w:val="0"/>
          <w:i w:val="0"/>
          <w:sz w:val="21"/>
          <w:lang w:val="en-US" w:eastAsia="zh-CN"/>
        </w:rPr>
        <w:t>Nur</w:t>
      </w:r>
      <w:r>
        <w:rPr>
          <w:rFonts w:ascii="Calibri" w:hAnsi="Calibri" w:eastAsia="微软雅黑"/>
          <w:b w:val="0"/>
          <w:i w:val="0"/>
          <w:sz w:val="21"/>
        </w:rPr>
        <w:t>__ wenn du deine Hausaufgaben machst, darfst du spielen.（只有……才）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【第19题】</w:t>
      </w:r>
      <w:r>
        <w:rPr>
          <w:rFonts w:ascii="Calibri" w:hAnsi="Calibri" w:eastAsia="微软雅黑"/>
          <w:b w:val="0"/>
          <w:i w:val="0"/>
          <w:sz w:val="20"/>
        </w:rPr>
        <w:t>正确！nur wenn“只有……才”。</w:t>
      </w:r>
    </w:p>
    <w:p w14:paraId="0E69FA92">
      <w:pPr>
        <w:spacing w:after="100"/>
      </w:pPr>
      <w:r>
        <w:rPr>
          <w:rFonts w:ascii="Calibri" w:hAnsi="Calibri" w:eastAsia="微软雅黑"/>
          <w:b w:val="0"/>
          <w:i w:val="0"/>
          <w:sz w:val="21"/>
        </w:rPr>
        <w:t>20. Ich muss jetzt los, __</w:t>
      </w:r>
      <w:r>
        <w:rPr>
          <w:rFonts w:hint="eastAsia"/>
          <w:b w:val="0"/>
          <w:i w:val="0"/>
          <w:sz w:val="21"/>
          <w:lang w:val="en-US" w:eastAsia="zh-CN"/>
        </w:rPr>
        <w:t>sonst</w:t>
      </w:r>
      <w:r>
        <w:rPr>
          <w:rFonts w:ascii="Calibri" w:hAnsi="Calibri" w:eastAsia="微软雅黑"/>
          <w:b w:val="0"/>
          <w:i w:val="0"/>
          <w:sz w:val="21"/>
        </w:rPr>
        <w:t>__ verpasse ich den Zug.（否则）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【第20题】</w:t>
      </w:r>
      <w:r>
        <w:rPr>
          <w:rFonts w:ascii="Calibri" w:hAnsi="Calibri" w:eastAsia="微软雅黑"/>
          <w:b w:val="0"/>
          <w:i w:val="0"/>
          <w:sz w:val="20"/>
        </w:rPr>
        <w:t>正确！sonst“否则”。</w:t>
      </w:r>
    </w:p>
    <w:p w14:paraId="72769C29">
      <w:pPr>
        <w:spacing w:after="100"/>
      </w:pPr>
      <w:r>
        <w:rPr>
          <w:rFonts w:ascii="Calibri" w:hAnsi="Calibri" w:eastAsia="微软雅黑"/>
          <w:b w:val="0"/>
          <w:i w:val="0"/>
          <w:sz w:val="21"/>
        </w:rPr>
        <w:t>21. Ich gehe spazieren, __</w:t>
      </w:r>
      <w:r>
        <w:rPr>
          <w:rFonts w:hint="eastAsia"/>
          <w:b w:val="0"/>
          <w:i w:val="0"/>
          <w:sz w:val="21"/>
          <w:lang w:val="en-US" w:eastAsia="zh-CN"/>
        </w:rPr>
        <w:t>au</w:t>
      </w:r>
      <w:r>
        <w:rPr>
          <w:rFonts w:hint="default"/>
          <w:b w:val="0"/>
          <w:i w:val="0"/>
          <w:sz w:val="21"/>
          <w:lang w:val="en-US" w:eastAsia="zh-CN"/>
        </w:rPr>
        <w:t>ßer</w:t>
      </w:r>
      <w:r>
        <w:rPr>
          <w:rFonts w:ascii="Calibri" w:hAnsi="Calibri" w:eastAsia="微软雅黑"/>
          <w:b w:val="0"/>
          <w:i w:val="0"/>
          <w:sz w:val="21"/>
        </w:rPr>
        <w:t>__ __</w:t>
      </w:r>
      <w:r>
        <w:rPr>
          <w:rFonts w:hint="default"/>
          <w:b w:val="0"/>
          <w:i w:val="0"/>
          <w:sz w:val="21"/>
          <w:lang w:val="en-US"/>
        </w:rPr>
        <w:t>wenn</w:t>
      </w:r>
      <w:r>
        <w:rPr>
          <w:rFonts w:ascii="Calibri" w:hAnsi="Calibri" w:eastAsia="微软雅黑"/>
          <w:b w:val="0"/>
          <w:i w:val="0"/>
          <w:sz w:val="21"/>
        </w:rPr>
        <w:t>__, es regnet.（除非）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8B222C"/>
          <w:sz w:val="22"/>
        </w:rPr>
        <w:t xml:space="preserve">⚠ </w:t>
      </w:r>
      <w:r>
        <w:rPr>
          <w:rFonts w:ascii="Calibri" w:hAnsi="Calibri" w:eastAsia="微软雅黑"/>
          <w:b/>
          <w:i w:val="0"/>
          <w:color w:val="1F4E79"/>
          <w:sz w:val="20"/>
        </w:rPr>
        <w:t>【第21题】</w:t>
      </w:r>
      <w:r>
        <w:rPr>
          <w:rFonts w:ascii="Calibri" w:hAnsi="Calibri" w:eastAsia="微软雅黑"/>
          <w:b w:val="0"/>
          <w:i w:val="0"/>
          <w:sz w:val="20"/>
        </w:rPr>
        <w:t>答案可接受，但两点：① 题干已给逗号结构，标准答案为 es sei denn, es regnet；② außer wenn 引导尾语序从句、中间无逗号：außer wenn es regnet。你写的 außer wenn, es regnet 逗号多余。</w:t>
      </w:r>
    </w:p>
    <w:p w14:paraId="7CE89813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>22. __</w:t>
      </w:r>
      <w:r>
        <w:rPr>
          <w:rFonts w:hint="default"/>
          <w:b w:val="0"/>
          <w:i w:val="0"/>
          <w:sz w:val="21"/>
          <w:lang w:val="en-US"/>
        </w:rPr>
        <w:t>Selbst</w:t>
      </w:r>
      <w:r>
        <w:rPr>
          <w:rFonts w:ascii="Calibri" w:hAnsi="Calibri" w:eastAsia="微软雅黑"/>
          <w:b w:val="0"/>
          <w:i w:val="0"/>
          <w:sz w:val="21"/>
        </w:rPr>
        <w:t>__ wenn du mich anflehen würdest, würde ich nicht nachgeben.（哪怕）</w:t>
      </w:r>
    </w:p>
    <w:p w14:paraId="16FE1DE5">
      <w:pPr>
        <w:spacing w:after="100"/>
      </w:pPr>
      <w:r>
        <w:rPr>
          <w:rFonts w:ascii="Calibri" w:hAnsi="Calibri" w:eastAsia="微软雅黑"/>
          <w:b w:val="0"/>
          <w:i/>
          <w:color w:val="595959"/>
          <w:sz w:val="19"/>
        </w:rPr>
        <w:t>（anflehen 哀求；nachgeben 让步）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【第22题】</w:t>
      </w:r>
      <w:r>
        <w:rPr>
          <w:rFonts w:ascii="Calibri" w:hAnsi="Calibri" w:eastAsia="微软雅黑"/>
          <w:b w:val="0"/>
          <w:i w:val="0"/>
          <w:sz w:val="20"/>
        </w:rPr>
        <w:t>正确！selbst wenn + KII“哪怕”。</w:t>
      </w:r>
    </w:p>
    <w:p w14:paraId="40274491">
      <w:pPr>
        <w:spacing w:after="100"/>
      </w:pPr>
      <w:r>
        <w:rPr>
          <w:rFonts w:ascii="Calibri" w:hAnsi="Calibri" w:eastAsia="微软雅黑"/>
          <w:b w:val="0"/>
          <w:i w:val="0"/>
          <w:sz w:val="21"/>
        </w:rPr>
        <w:t>23. __</w:t>
      </w:r>
      <w:r>
        <w:rPr>
          <w:rFonts w:hint="default"/>
          <w:b w:val="0"/>
          <w:i w:val="0"/>
          <w:sz w:val="21"/>
          <w:lang w:val="en-US"/>
        </w:rPr>
        <w:t>Ob</w:t>
      </w:r>
      <w:r>
        <w:rPr>
          <w:rFonts w:ascii="Calibri" w:hAnsi="Calibri" w:eastAsia="微软雅黑"/>
          <w:b w:val="0"/>
          <w:i w:val="0"/>
          <w:sz w:val="21"/>
        </w:rPr>
        <w:t>__ du willst __</w:t>
      </w:r>
      <w:r>
        <w:rPr>
          <w:rFonts w:hint="default"/>
          <w:b w:val="0"/>
          <w:i w:val="0"/>
          <w:sz w:val="21"/>
          <w:lang w:val="en-US"/>
        </w:rPr>
        <w:t>oder</w:t>
      </w:r>
      <w:r>
        <w:rPr>
          <w:rFonts w:ascii="Calibri" w:hAnsi="Calibri" w:eastAsia="微软雅黑"/>
          <w:b w:val="0"/>
          <w:i w:val="0"/>
          <w:sz w:val="21"/>
        </w:rPr>
        <w:t>__ nicht, wir müssen gehen.（无论……与否）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【第23题】</w:t>
      </w:r>
      <w:r>
        <w:rPr>
          <w:rFonts w:ascii="Calibri" w:hAnsi="Calibri" w:eastAsia="微软雅黑"/>
          <w:b w:val="0"/>
          <w:i w:val="0"/>
          <w:sz w:val="20"/>
        </w:rPr>
        <w:t>正确！ob … oder“无论……与否”。</w:t>
      </w:r>
    </w:p>
    <w:p w14:paraId="74590DFF">
      <w:pPr>
        <w:spacing w:after="100"/>
      </w:pPr>
      <w:r>
        <w:rPr>
          <w:rFonts w:ascii="Calibri" w:hAnsi="Calibri" w:eastAsia="微软雅黑"/>
          <w:b w:val="0"/>
          <w:i w:val="0"/>
          <w:sz w:val="21"/>
        </w:rPr>
        <w:t>24. Er ist __</w:t>
      </w:r>
      <w:r>
        <w:rPr>
          <w:rFonts w:hint="default"/>
          <w:b w:val="0"/>
          <w:i w:val="0"/>
          <w:sz w:val="21"/>
          <w:lang w:val="en-US"/>
        </w:rPr>
        <w:t>zwar</w:t>
      </w:r>
      <w:r>
        <w:rPr>
          <w:rFonts w:ascii="Calibri" w:hAnsi="Calibri" w:eastAsia="微软雅黑"/>
          <w:b w:val="0"/>
          <w:i w:val="0"/>
          <w:sz w:val="21"/>
        </w:rPr>
        <w:t>__ krank, __</w:t>
      </w:r>
      <w:r>
        <w:rPr>
          <w:rFonts w:hint="default"/>
          <w:b w:val="0"/>
          <w:i w:val="0"/>
          <w:sz w:val="21"/>
          <w:lang w:val="en-US"/>
        </w:rPr>
        <w:t>aber</w:t>
      </w:r>
      <w:r>
        <w:rPr>
          <w:rFonts w:ascii="Calibri" w:hAnsi="Calibri" w:eastAsia="微软雅黑"/>
          <w:b w:val="0"/>
          <w:i w:val="0"/>
          <w:sz w:val="21"/>
        </w:rPr>
        <w:t>__ er geht zur Arbeit.（虽然……但是）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【第24题】</w:t>
      </w:r>
      <w:r>
        <w:rPr>
          <w:rFonts w:ascii="Calibri" w:hAnsi="Calibri" w:eastAsia="微软雅黑"/>
          <w:b w:val="0"/>
          <w:i w:val="0"/>
          <w:sz w:val="20"/>
        </w:rPr>
        <w:t>正确！zwar … aber。</w:t>
      </w:r>
    </w:p>
    <w:p w14:paraId="1F6133DF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>25. a) Du kannst das Auto haben, unter der _</w:t>
      </w:r>
      <w:r>
        <w:rPr>
          <w:rFonts w:hint="default"/>
          <w:b w:val="0"/>
          <w:i w:val="0"/>
          <w:sz w:val="21"/>
          <w:lang w:val="en-US"/>
        </w:rPr>
        <w:t>Bedingung</w:t>
      </w:r>
      <w:r>
        <w:rPr>
          <w:rFonts w:ascii="Calibri" w:hAnsi="Calibri" w:eastAsia="微软雅黑"/>
          <w:b w:val="0"/>
          <w:i w:val="0"/>
          <w:sz w:val="21"/>
        </w:rPr>
        <w:t>___, dass du vorsichtig fährst.</w:t>
      </w:r>
      <w:r>
        <w:rPr>
          <w:rFonts w:ascii="Calibri" w:hAnsi="Calibri" w:eastAsia="微软雅黑"/>
          <w:b w:val="0"/>
          <w:i w:val="0"/>
          <w:sz w:val="21"/>
        </w:rPr>
        <w:br w:type="textWrapping"/>
      </w:r>
      <w:r>
        <w:rPr>
          <w:rFonts w:ascii="Calibri" w:hAnsi="Calibri" w:eastAsia="微软雅黑"/>
          <w:b w:val="0"/>
          <w:i w:val="0"/>
          <w:sz w:val="21"/>
        </w:rPr>
        <w:t xml:space="preserve">     b) __</w:t>
      </w:r>
      <w:r>
        <w:rPr>
          <w:rFonts w:hint="default"/>
          <w:b w:val="0"/>
          <w:i w:val="0"/>
          <w:sz w:val="21"/>
          <w:lang w:val="en-US"/>
        </w:rPr>
        <w:t>Sofern</w:t>
      </w:r>
      <w:r>
        <w:rPr>
          <w:rFonts w:ascii="Calibri" w:hAnsi="Calibri" w:eastAsia="微软雅黑"/>
          <w:b w:val="0"/>
          <w:i w:val="0"/>
          <w:sz w:val="21"/>
        </w:rPr>
        <w:t>__, dass du genug lernst, bestehst du die Prüfung.（前提是）</w:t>
      </w:r>
    </w:p>
    <w:p w14:paraId="477D8577">
      <w:pPr>
        <w:spacing w:after="100"/>
      </w:pPr>
      <w:r>
        <w:rPr>
          <w:rFonts w:ascii="Calibri" w:hAnsi="Calibri" w:eastAsia="微软雅黑"/>
          <w:b w:val="0"/>
          <w:i/>
          <w:color w:val="595959"/>
          <w:sz w:val="19"/>
        </w:rPr>
        <w:t>（vorsichtig 小心的）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2"/>
        </w:rPr>
        <w:t xml:space="preserve">✗ </w:t>
      </w:r>
      <w:r>
        <w:rPr>
          <w:rFonts w:ascii="Calibri" w:hAnsi="Calibri" w:eastAsia="微软雅黑"/>
          <w:b/>
          <w:i w:val="0"/>
          <w:color w:val="1F4E79"/>
          <w:sz w:val="20"/>
        </w:rPr>
        <w:t>【第25题】</w:t>
      </w:r>
      <w:r>
        <w:rPr>
          <w:rFonts w:ascii="Calibri" w:hAnsi="Calibri" w:eastAsia="微软雅黑"/>
          <w:b w:val="0"/>
          <w:i w:val="0"/>
          <w:sz w:val="20"/>
        </w:rPr>
        <w:t>a) Bedingung ✓。b) ✗ Sofern 直接引导从句、不带 dass（Sofern du genug lernst, …）；题干已给“, dass”，应填 Vorausgesetzt：Vorausgesetzt, dass du genug lernst, bestehst du die Prüfung。</w:t>
      </w:r>
    </w:p>
    <w:p w14:paraId="2DC526E7">
      <w:pPr>
        <w:spacing w:after="100"/>
      </w:pPr>
      <w:r>
        <w:rPr>
          <w:rFonts w:ascii="Calibri" w:hAnsi="Calibri" w:eastAsia="微软雅黑"/>
          <w:b w:val="0"/>
          <w:i w:val="0"/>
          <w:sz w:val="21"/>
        </w:rPr>
        <w:t>26. _</w:t>
      </w:r>
      <w:r>
        <w:rPr>
          <w:rFonts w:hint="default"/>
          <w:b w:val="0"/>
          <w:i w:val="0"/>
          <w:sz w:val="21"/>
          <w:lang w:val="en-US"/>
        </w:rPr>
        <w:t>Wer</w:t>
      </w:r>
      <w:r>
        <w:rPr>
          <w:rFonts w:ascii="Calibri" w:hAnsi="Calibri" w:eastAsia="微软雅黑"/>
          <w:b w:val="0"/>
          <w:i w:val="0"/>
          <w:sz w:val="21"/>
        </w:rPr>
        <w:t>___ nicht arbeitet, __</w:t>
      </w:r>
      <w:r>
        <w:rPr>
          <w:rFonts w:hint="default"/>
          <w:b w:val="0"/>
          <w:i w:val="0"/>
          <w:sz w:val="21"/>
          <w:lang w:val="en-US"/>
        </w:rPr>
        <w:t>der</w:t>
      </w:r>
      <w:r>
        <w:rPr>
          <w:rFonts w:ascii="Calibri" w:hAnsi="Calibri" w:eastAsia="微软雅黑"/>
          <w:b w:val="0"/>
          <w:i w:val="0"/>
          <w:sz w:val="21"/>
        </w:rPr>
        <w:t>__ soll auch nicht essen.（不劳动者不得食）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【第26题】</w:t>
      </w:r>
      <w:r>
        <w:rPr>
          <w:rFonts w:ascii="Calibri" w:hAnsi="Calibri" w:eastAsia="微软雅黑"/>
          <w:b w:val="0"/>
          <w:i w:val="0"/>
          <w:sz w:val="20"/>
        </w:rPr>
        <w:t>正确！Wer … der 条件关系从句。</w:t>
      </w:r>
    </w:p>
    <w:p w14:paraId="0DB19CA7">
      <w:pPr>
        <w:spacing w:before="240" w:after="120"/>
      </w:pPr>
      <w:r>
        <w:rPr>
          <w:rFonts w:ascii="Calibri" w:hAnsi="Calibri" w:eastAsia="微软雅黑"/>
          <w:b/>
          <w:i w:val="0"/>
          <w:color w:val="1F4E79"/>
          <w:sz w:val="26"/>
        </w:rPr>
        <w:t>三、句型转换（第 27–34 题）</w:t>
      </w:r>
    </w:p>
    <w:p w14:paraId="2F545907">
      <w:pPr>
        <w:spacing w:after="80"/>
      </w:pPr>
      <w:r>
        <w:rPr>
          <w:rFonts w:ascii="Calibri" w:hAnsi="Calibri" w:eastAsia="微软雅黑"/>
          <w:b w:val="0"/>
          <w:i/>
          <w:color w:val="595959"/>
          <w:sz w:val="20"/>
        </w:rPr>
        <w:t>按括号要求改写句子，保持句意不变。</w:t>
      </w:r>
    </w:p>
    <w:p w14:paraId="78E74DC3">
      <w:pPr>
        <w:spacing w:after="40"/>
      </w:pPr>
      <w:r>
        <w:rPr>
          <w:rFonts w:ascii="Calibri" w:hAnsi="Calibri" w:eastAsia="微软雅黑"/>
          <w:b w:val="0"/>
          <w:i w:val="0"/>
          <w:sz w:val="21"/>
        </w:rPr>
        <w:t>27.（用 denn 改写）Ich lerne Deutsch, weil ich in Deutschland arbeiten möchte.</w:t>
      </w:r>
    </w:p>
    <w:p w14:paraId="79A80A86">
      <w:pPr>
        <w:spacing w:after="100"/>
        <w:rPr>
          <w:rFonts w:hint="default"/>
          <w:lang w:val="en-US"/>
        </w:rPr>
      </w:pPr>
      <w:r>
        <w:rPr>
          <w:rFonts w:hint="default"/>
          <w:b w:val="0"/>
          <w:i w:val="0"/>
          <w:color w:val="8C8C8C"/>
          <w:sz w:val="21"/>
          <w:lang w:val="en-US"/>
        </w:rPr>
        <w:t>Ich lerne Deutsch, denn möchte ich in Deutschland arbeiten.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2"/>
        </w:rPr>
        <w:t xml:space="preserve">✗ </w:t>
      </w:r>
      <w:r>
        <w:rPr>
          <w:rFonts w:ascii="Calibri" w:hAnsi="Calibri" w:eastAsia="微软雅黑"/>
          <w:b/>
          <w:i w:val="0"/>
          <w:color w:val="1F4E79"/>
          <w:sz w:val="20"/>
        </w:rPr>
        <w:t>【第27题】</w:t>
      </w:r>
      <w:r>
        <w:rPr>
          <w:rFonts w:ascii="Calibri" w:hAnsi="Calibri" w:eastAsia="微软雅黑"/>
          <w:b w:val="0"/>
          <w:i w:val="0"/>
          <w:sz w:val="20"/>
        </w:rPr>
        <w:t>denn 后必须正语序（动词二位）：Ich lerne Deutsch, denn ich möchte in Deutschland arbeiten。你写的 denn möchte ich 仍是从句语序。</w:t>
      </w:r>
    </w:p>
    <w:p w14:paraId="1510C908">
      <w:pPr>
        <w:spacing w:after="40"/>
        <w:rPr>
          <w:rFonts w:hint="default"/>
          <w:lang w:val="en-US"/>
        </w:rPr>
      </w:pPr>
      <w:r>
        <w:rPr>
          <w:rFonts w:ascii="Calibri" w:hAnsi="Calibri" w:eastAsia="微软雅黑"/>
          <w:b w:val="0"/>
          <w:i w:val="0"/>
          <w:sz w:val="21"/>
        </w:rPr>
        <w:t>28.（用 trotzdem 改写为两个句子）Obwohl es regnet, geht er spazieren.</w:t>
      </w:r>
      <w:r>
        <w:rPr>
          <w:rFonts w:ascii="Calibri" w:hAnsi="Calibri" w:eastAsia="微软雅黑"/>
          <w:b w:val="0"/>
          <w:i w:val="0"/>
          <w:sz w:val="21"/>
        </w:rPr>
        <w:br w:type="textWrapping"/>
      </w:r>
      <w:r>
        <w:rPr>
          <w:rFonts w:hint="default"/>
          <w:b w:val="0"/>
          <w:i w:val="0"/>
          <w:sz w:val="21"/>
          <w:lang w:val="en-US"/>
        </w:rPr>
        <w:t>Es regnet, trotzdem geht er spazieren.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【第28题】</w:t>
      </w:r>
      <w:r>
        <w:rPr>
          <w:rFonts w:ascii="Calibri" w:hAnsi="Calibri" w:eastAsia="微软雅黑"/>
          <w:b w:val="0"/>
          <w:i w:val="0"/>
          <w:sz w:val="20"/>
        </w:rPr>
        <w:t>正确！trotzdem 占位 1、正语序。</w:t>
      </w:r>
    </w:p>
    <w:p w14:paraId="7BC2511B">
      <w:pPr>
        <w:spacing w:after="40"/>
        <w:rPr>
          <w:rFonts w:hint="default"/>
          <w:lang w:val="en-US"/>
        </w:rPr>
      </w:pPr>
      <w:r>
        <w:rPr>
          <w:rFonts w:ascii="Calibri" w:hAnsi="Calibri" w:eastAsia="微软雅黑"/>
          <w:b w:val="0"/>
          <w:i w:val="0"/>
          <w:sz w:val="21"/>
        </w:rPr>
        <w:t>29.（用 deshalb 改写）Wir bleiben zu Hause, weil es regnet.</w:t>
      </w:r>
    </w:p>
    <w:p>
      <w:r>
        <w:rPr>
          <w:rFonts w:ascii="Calibri" w:hAnsi="Calibri" w:eastAsia="微软雅黑"/>
          <w:b w:val="0"/>
          <w:i w:val="0"/>
          <w:sz w:val="21"/>
        </w:rPr>
        <w:t>Es regnet,deshalb bleiben wir zu Hause.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【第29题】</w:t>
      </w:r>
      <w:r>
        <w:rPr>
          <w:rFonts w:ascii="Calibri" w:hAnsi="Calibri" w:eastAsia="微软雅黑"/>
          <w:b w:val="0"/>
          <w:i w:val="0"/>
          <w:sz w:val="20"/>
        </w:rPr>
        <w:t>正确！deshalb 占位 1。小提醒：逗号后补空格（Es regnet, deshalb …）。</w:t>
      </w:r>
    </w:p>
    <w:p w14:paraId="6DC04EC1">
      <w:pPr>
        <w:spacing w:after="40"/>
      </w:pPr>
      <w:r>
        <w:rPr>
          <w:rFonts w:ascii="Calibri" w:hAnsi="Calibri" w:eastAsia="微软雅黑"/>
          <w:b w:val="0"/>
          <w:i w:val="0"/>
          <w:sz w:val="21"/>
        </w:rPr>
        <w:t>30.（改写为无连词条件句）Wenn ich Zeit hätte, würde ich kommen.</w:t>
      </w:r>
    </w:p>
    <w:p w14:paraId="16585489">
      <w:pPr>
        <w:spacing w:after="40"/>
      </w:pPr>
      <w:r>
        <w:rPr>
          <w:rFonts w:ascii="Calibri" w:hAnsi="Calibri" w:eastAsia="微软雅黑"/>
          <w:b w:val="0"/>
          <w:i w:val="0"/>
          <w:sz w:val="21"/>
        </w:rPr>
        <w:t>Hätte ich Zeit,  würde ich kommen.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【第30题】</w:t>
      </w:r>
      <w:r>
        <w:rPr>
          <w:rFonts w:ascii="Calibri" w:hAnsi="Calibri" w:eastAsia="微软雅黑"/>
          <w:b w:val="0"/>
          <w:i w:val="0"/>
          <w:sz w:val="20"/>
        </w:rPr>
        <w:t>正确！无连词 V1：Hätte ich Zeit, würde ich kommen。</w:t>
      </w:r>
    </w:p>
    <w:p>
      <w:r>
        <w:rPr>
          <w:rFonts w:ascii="Calibri" w:hAnsi="Calibri" w:eastAsia="微软雅黑"/>
          <w:b w:val="0"/>
          <w:i w:val="0"/>
          <w:sz w:val="21"/>
        </w:rPr>
        <w:t>31.（改写为“命令式 + dann”口语形式）Wenn du mir Bescheid sagst, helfe ich dir.</w:t>
      </w:r>
    </w:p>
    <w:p w14:paraId="623855FD">
      <w:pPr>
        <w:spacing w:after="40"/>
        <w:rPr>
          <w:rFonts w:hint="default" w:ascii="Calibri" w:hAnsi="Calibri" w:eastAsia="微软雅黑"/>
          <w:b w:val="0"/>
          <w:i w:val="0"/>
          <w:sz w:val="21"/>
          <w:lang w:val="en-US"/>
        </w:rPr>
      </w:pPr>
      <w:r>
        <w:rPr>
          <w:rFonts w:hint="default"/>
          <w:b w:val="0"/>
          <w:i w:val="0"/>
          <w:sz w:val="21"/>
          <w:lang w:val="en-US"/>
        </w:rPr>
        <w:t>Sag mir Bescheid, dann ich dir helfe.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2"/>
        </w:rPr>
        <w:t xml:space="preserve">✗ </w:t>
      </w:r>
      <w:r>
        <w:rPr>
          <w:rFonts w:ascii="Calibri" w:hAnsi="Calibri" w:eastAsia="微软雅黑"/>
          <w:b/>
          <w:i w:val="0"/>
          <w:color w:val="1F4E79"/>
          <w:sz w:val="20"/>
        </w:rPr>
        <w:t>【第31题】</w:t>
      </w:r>
      <w:r>
        <w:rPr>
          <w:rFonts w:ascii="Calibri" w:hAnsi="Calibri" w:eastAsia="微软雅黑"/>
          <w:b w:val="0"/>
          <w:i w:val="0"/>
          <w:sz w:val="20"/>
        </w:rPr>
        <w:t>dann 后必须正语序（动词二位）：Sag mir Bescheid, dann helfe ich dir。</w:t>
      </w:r>
    </w:p>
    <w:p w14:paraId="294C87C6">
      <w:pPr>
        <w:spacing w:after="40"/>
      </w:pPr>
      <w:r>
        <w:rPr>
          <w:rFonts w:ascii="Calibri" w:hAnsi="Calibri" w:eastAsia="微软雅黑"/>
          <w:b w:val="0"/>
          <w:i w:val="0"/>
          <w:sz w:val="21"/>
        </w:rPr>
        <w:t>32.（改写为 Der Grund dafür ist, dass …）Es liegt daran, dass wir zu wenig Personal haben.</w:t>
      </w:r>
    </w:p>
    <w:p w14:paraId="417A3331">
      <w:pPr>
        <w:spacing w:after="40"/>
        <w:rPr>
          <w:rFonts w:hint="default" w:ascii="Calibri" w:hAnsi="Calibri" w:eastAsia="微软雅黑"/>
          <w:b w:val="0"/>
          <w:i w:val="0"/>
          <w:sz w:val="21"/>
          <w:lang w:val="en-US"/>
        </w:rPr>
      </w:pPr>
      <w:r>
        <w:rPr>
          <w:rFonts w:hint="default"/>
          <w:b w:val="0"/>
          <w:i w:val="0"/>
          <w:sz w:val="21"/>
          <w:lang w:val="en-US"/>
        </w:rPr>
        <w:t>Der Grund dafür ist, dass wir zu wenig Personal haben.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【第32题】</w:t>
      </w:r>
      <w:r>
        <w:rPr>
          <w:rFonts w:ascii="Calibri" w:hAnsi="Calibri" w:eastAsia="微软雅黑"/>
          <w:b w:val="0"/>
          <w:i w:val="0"/>
          <w:sz w:val="20"/>
        </w:rPr>
        <w:t>正确！Der Grund dafür ist, dass …</w:t>
      </w:r>
    </w:p>
    <w:p w14:paraId="7FB15563">
      <w:pPr>
        <w:spacing w:after="40"/>
      </w:pPr>
      <w:r>
        <w:rPr>
          <w:rFonts w:ascii="Calibri" w:hAnsi="Calibri" w:eastAsia="微软雅黑"/>
          <w:b w:val="0"/>
          <w:i w:val="0"/>
          <w:sz w:val="21"/>
        </w:rPr>
        <w:t>33.（用 W-Wort + auch immer 改写）Egal, was passiert, wir bleiben ruhig.</w:t>
      </w:r>
    </w:p>
    <w:p w14:paraId="3E303D98">
      <w:pPr>
        <w:spacing w:after="40"/>
        <w:rPr>
          <w:rFonts w:hint="default" w:ascii="Calibri" w:hAnsi="Calibri" w:eastAsia="微软雅黑"/>
          <w:b w:val="0"/>
          <w:i w:val="0"/>
          <w:sz w:val="21"/>
          <w:lang w:val="en-US"/>
        </w:rPr>
      </w:pPr>
      <w:r>
        <w:rPr>
          <w:rFonts w:hint="default"/>
          <w:b w:val="0"/>
          <w:i w:val="0"/>
          <w:sz w:val="21"/>
          <w:lang w:val="en-US"/>
        </w:rPr>
        <w:t>Was passiert auch immer, wir bleiben ruhig.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2"/>
        </w:rPr>
        <w:t xml:space="preserve">✗ </w:t>
      </w:r>
      <w:r>
        <w:rPr>
          <w:rFonts w:ascii="Calibri" w:hAnsi="Calibri" w:eastAsia="微软雅黑"/>
          <w:b/>
          <w:i w:val="0"/>
          <w:color w:val="1F4E79"/>
          <w:sz w:val="20"/>
        </w:rPr>
        <w:t>【第33题】</w:t>
      </w:r>
      <w:r>
        <w:rPr>
          <w:rFonts w:ascii="Calibri" w:hAnsi="Calibri" w:eastAsia="微软雅黑"/>
          <w:b w:val="0"/>
          <w:i w:val="0"/>
          <w:sz w:val="20"/>
        </w:rPr>
        <w:t>auch immer 紧跟疑问词、动词在句末：Was auch immer passiert, wir bleiben ruhig。</w:t>
      </w:r>
    </w:p>
    <w:p w14:paraId="2DD01194">
      <w:pPr>
        <w:spacing w:after="40"/>
        <w:rPr>
          <w:rFonts w:hint="default"/>
          <w:lang w:val="en-US"/>
        </w:rPr>
      </w:pPr>
      <w:r>
        <w:rPr>
          <w:rFonts w:ascii="Calibri" w:hAnsi="Calibri" w:eastAsia="微软雅黑"/>
          <w:b w:val="0"/>
          <w:i w:val="0"/>
          <w:sz w:val="21"/>
        </w:rPr>
        <w:t>34.（用 so + Adj. + auch 改写）Die Aufgabe ist sehr schwer, aber ich schaffe sie.</w:t>
      </w:r>
    </w:p>
    <w:p>
      <w:r>
        <w:rPr>
          <w:rFonts w:ascii="Calibri" w:hAnsi="Calibri" w:eastAsia="微软雅黑"/>
          <w:b w:val="0"/>
          <w:i w:val="0"/>
          <w:sz w:val="21"/>
        </w:rPr>
        <w:t>So schwer ist die Aufgabe auch, ich schaffe sie.</w:t>
      </w:r>
    </w:p>
    <w:p>
      <w:r>
        <w:rPr>
          <w:rFonts w:ascii="Calibri" w:hAnsi="Calibri" w:eastAsia="微软雅黑"/>
          <w:b w:val="0"/>
          <w:i w:val="0"/>
          <w:sz w:val="21"/>
        </w:rPr>
        <w:t>So schwer die Aufgabe auch ist, ich schaffe sie.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【第34题】</w:t>
      </w:r>
      <w:r>
        <w:rPr>
          <w:rFonts w:ascii="Calibri" w:hAnsi="Calibri" w:eastAsia="微软雅黑"/>
          <w:b w:val="0"/>
          <w:i w:val="0"/>
          <w:sz w:val="20"/>
        </w:rPr>
        <w:t>两种语序都正确！倒装式（So schwer ist die Aufgabe auch）与从句式（So schwer die Aufgabe auch ist）均合法，且都注意到了 auch 位置。</w:t>
      </w:r>
    </w:p>
    <w:p w14:paraId="6575F3BF">
      <w:pPr>
        <w:spacing w:before="240" w:after="120"/>
      </w:pPr>
      <w:r>
        <w:rPr>
          <w:rFonts w:ascii="Calibri" w:hAnsi="Calibri" w:eastAsia="微软雅黑"/>
          <w:b/>
          <w:i w:val="0"/>
          <w:color w:val="1F4E79"/>
          <w:sz w:val="26"/>
        </w:rPr>
        <w:t>四、改错题（第 35–40 题）</w:t>
      </w:r>
    </w:p>
    <w:p w14:paraId="2BD58860">
      <w:pPr>
        <w:spacing w:after="80"/>
      </w:pPr>
      <w:r>
        <w:rPr>
          <w:rFonts w:ascii="Calibri" w:hAnsi="Calibri" w:eastAsia="微软雅黑"/>
          <w:b w:val="0"/>
          <w:i/>
          <w:color w:val="595959"/>
          <w:sz w:val="20"/>
        </w:rPr>
        <w:t>每个句子有一处错误，请写出正确的句子。</w:t>
      </w:r>
    </w:p>
    <w:p w14:paraId="0286B41E">
      <w:pPr>
        <w:numPr>
          <w:ilvl w:val="0"/>
          <w:numId w:val="7"/>
        </w:numPr>
        <w:spacing w:after="100"/>
        <w:rPr>
          <w:rFonts w:ascii="Calibri" w:hAnsi="Calibri" w:eastAsia="微软雅黑"/>
          <w:b w:val="0"/>
          <w:i w:val="0"/>
          <w:sz w:val="21"/>
        </w:rPr>
      </w:pPr>
      <w:r>
        <w:rPr>
          <w:rFonts w:ascii="Calibri" w:hAnsi="Calibri" w:eastAsia="微软雅黑"/>
          <w:b w:val="0"/>
          <w:i w:val="0"/>
          <w:sz w:val="21"/>
        </w:rPr>
        <w:t>Obwohl es regnet, aber ich gehe spazieren.</w:t>
      </w:r>
    </w:p>
    <w:p w14:paraId="60FEC4E0">
      <w:pPr>
        <w:numPr>
          <w:numId w:val="0"/>
        </w:numPr>
        <w:spacing w:after="100"/>
        <w:rPr>
          <w:rFonts w:hint="default" w:ascii="Calibri" w:hAnsi="Calibri" w:eastAsia="微软雅黑"/>
          <w:b w:val="0"/>
          <w:i w:val="0"/>
          <w:sz w:val="21"/>
          <w:lang w:val="en-US"/>
        </w:rPr>
      </w:pPr>
      <w:r>
        <w:rPr>
          <w:rFonts w:hint="default"/>
          <w:b w:val="0"/>
          <w:i w:val="0"/>
          <w:sz w:val="21"/>
          <w:lang w:val="en-US"/>
        </w:rPr>
        <w:t>Obwohl es regnet, ich gehe spazieren.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2"/>
        </w:rPr>
        <w:t xml:space="preserve">✗ </w:t>
      </w:r>
      <w:r>
        <w:rPr>
          <w:rFonts w:ascii="Calibri" w:hAnsi="Calibri" w:eastAsia="微软雅黑"/>
          <w:b/>
          <w:i w:val="0"/>
          <w:color w:val="1F4E79"/>
          <w:sz w:val="20"/>
        </w:rPr>
        <w:t>【第35题】</w:t>
      </w:r>
      <w:r>
        <w:rPr>
          <w:rFonts w:ascii="Calibri" w:hAnsi="Calibri" w:eastAsia="微软雅黑"/>
          <w:b w:val="0"/>
          <w:i w:val="0"/>
          <w:sz w:val="20"/>
        </w:rPr>
        <w:t>删去 aber 后，从句前置主句必须倒装（V1）：Obwohl es regnet, gehe ich spazieren。（或保留并列句：Es regnet, aber ich gehe spazieren。）</w:t>
      </w:r>
    </w:p>
    <w:p w14:paraId="45B42AFE">
      <w:pPr>
        <w:numPr>
          <w:ilvl w:val="0"/>
          <w:numId w:val="7"/>
        </w:numPr>
        <w:spacing w:after="100"/>
        <w:ind w:left="0" w:leftChars="0" w:firstLine="0" w:firstLineChars="0"/>
        <w:rPr>
          <w:rFonts w:ascii="Calibri" w:hAnsi="Calibri" w:eastAsia="微软雅黑"/>
          <w:b w:val="0"/>
          <w:i w:val="0"/>
          <w:sz w:val="21"/>
        </w:rPr>
      </w:pPr>
      <w:r>
        <w:rPr>
          <w:rFonts w:ascii="Calibri" w:hAnsi="Calibri" w:eastAsia="微软雅黑"/>
          <w:b w:val="0"/>
          <w:i w:val="0"/>
          <w:sz w:val="21"/>
        </w:rPr>
        <w:t>Trotzdem er krank ist, geht er zur Arbeit.</w:t>
      </w:r>
    </w:p>
    <w:p w14:paraId="7B7DD5BB">
      <w:pPr>
        <w:numPr>
          <w:numId w:val="0"/>
        </w:numPr>
        <w:spacing w:after="100"/>
        <w:ind w:leftChars="0"/>
        <w:rPr>
          <w:rFonts w:hint="default" w:ascii="Calibri" w:hAnsi="Calibri" w:eastAsia="微软雅黑"/>
          <w:b w:val="0"/>
          <w:i w:val="0"/>
          <w:sz w:val="21"/>
          <w:lang w:val="en-US"/>
        </w:rPr>
      </w:pPr>
      <w:r>
        <w:rPr>
          <w:rFonts w:hint="default"/>
          <w:b w:val="0"/>
          <w:i w:val="0"/>
          <w:sz w:val="21"/>
          <w:lang w:val="en-US"/>
        </w:rPr>
        <w:t>Er ist krank, trotzdem geht er zur Arbeit.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【第36题】</w:t>
      </w:r>
      <w:r>
        <w:rPr>
          <w:rFonts w:ascii="Calibri" w:hAnsi="Calibri" w:eastAsia="微软雅黑"/>
          <w:b w:val="0"/>
          <w:i w:val="0"/>
          <w:sz w:val="20"/>
        </w:rPr>
        <w:t>正确！拆成两句、trotzdem 正语序。</w:t>
      </w:r>
    </w:p>
    <w:p w14:paraId="76CC4CA6">
      <w:pPr>
        <w:spacing w:after="100"/>
        <w:rPr>
          <w:rFonts w:hint="default"/>
          <w:lang w:val="en-US"/>
        </w:rPr>
      </w:pPr>
      <w:r>
        <w:rPr>
          <w:rFonts w:ascii="Calibri" w:hAnsi="Calibri" w:eastAsia="微软雅黑"/>
          <w:b w:val="0"/>
          <w:i w:val="0"/>
          <w:sz w:val="21"/>
        </w:rPr>
        <w:t>37. Denn ich bin müde, gehe ich ins Bett.</w:t>
      </w:r>
    </w:p>
    <w:p>
      <w:r>
        <w:rPr>
          <w:rFonts w:ascii="Calibri" w:hAnsi="Calibri" w:eastAsia="微软雅黑"/>
          <w:b w:val="0"/>
          <w:i w:val="0"/>
          <w:sz w:val="21"/>
        </w:rPr>
        <w:t>Ich gehe ins Bett, denn ich bin müde.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【第37题】</w:t>
      </w:r>
      <w:r>
        <w:rPr>
          <w:rFonts w:ascii="Calibri" w:hAnsi="Calibri" w:eastAsia="微软雅黑"/>
          <w:b w:val="0"/>
          <w:i w:val="0"/>
          <w:sz w:val="20"/>
        </w:rPr>
        <w:t>正确！denn 移入句中、正语序。</w:t>
      </w:r>
    </w:p>
    <w:p w14:paraId="74A7EA8A">
      <w:pPr>
        <w:spacing w:after="100"/>
        <w:rPr>
          <w:rFonts w:hint="default"/>
          <w:lang w:val="en-US"/>
        </w:rPr>
      </w:pPr>
      <w:r>
        <w:rPr>
          <w:rFonts w:ascii="Calibri" w:hAnsi="Calibri" w:eastAsia="微软雅黑"/>
          <w:b w:val="0"/>
          <w:i w:val="0"/>
          <w:sz w:val="21"/>
        </w:rPr>
        <w:t>38. Ich bin müde, deshalb ich gehe ins Bett.</w:t>
      </w:r>
      <w:r>
        <w:rPr>
          <w:rFonts w:ascii="Calibri" w:hAnsi="Calibri" w:eastAsia="微软雅黑"/>
          <w:b w:val="0"/>
          <w:i w:val="0"/>
          <w:sz w:val="21"/>
        </w:rPr>
        <w:br w:type="textWrapping"/>
      </w:r>
      <w:r>
        <w:rPr>
          <w:rFonts w:hint="default"/>
          <w:b w:val="0"/>
          <w:i w:val="0"/>
          <w:sz w:val="21"/>
          <w:lang w:val="en-US"/>
        </w:rPr>
        <w:t>Ich bin müde, deshalb gehe ich ins Bett.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【第38题】</w:t>
      </w:r>
      <w:r>
        <w:rPr>
          <w:rFonts w:ascii="Calibri" w:hAnsi="Calibri" w:eastAsia="微软雅黑"/>
          <w:b w:val="0"/>
          <w:i w:val="0"/>
          <w:sz w:val="20"/>
        </w:rPr>
        <w:t>正确！deshalb 后动词二位。</w:t>
      </w:r>
    </w:p>
    <w:p w14:paraId="5DCC91D2">
      <w:pPr>
        <w:spacing w:after="100"/>
        <w:rPr>
          <w:rFonts w:hint="default"/>
          <w:lang w:val="en-US"/>
        </w:rPr>
      </w:pPr>
      <w:r>
        <w:rPr>
          <w:rFonts w:ascii="Calibri" w:hAnsi="Calibri" w:eastAsia="微软雅黑"/>
          <w:b w:val="0"/>
          <w:i w:val="0"/>
          <w:sz w:val="21"/>
        </w:rPr>
        <w:t>39.（书面语要求 Genitiv）Wegen dem schlechten Wetter bleiben wir zu Hause.</w:t>
      </w:r>
    </w:p>
    <w:p>
      <w:r>
        <w:rPr>
          <w:rFonts w:ascii="Calibri" w:hAnsi="Calibri" w:eastAsia="微软雅黑"/>
          <w:b w:val="0"/>
          <w:i w:val="0"/>
          <w:sz w:val="21"/>
        </w:rPr>
        <w:t>Infolge dem schlechten Wetter bleiben wir zu Hause.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2"/>
        </w:rPr>
        <w:t xml:space="preserve">✗ </w:t>
      </w:r>
      <w:r>
        <w:rPr>
          <w:rFonts w:ascii="Calibri" w:hAnsi="Calibri" w:eastAsia="微软雅黑"/>
          <w:b/>
          <w:i w:val="0"/>
          <w:color w:val="1F4E79"/>
          <w:sz w:val="20"/>
        </w:rPr>
        <w:t>【第39题】</w:t>
      </w:r>
      <w:r>
        <w:rPr>
          <w:rFonts w:ascii="Calibri" w:hAnsi="Calibri" w:eastAsia="微软雅黑"/>
          <w:b w:val="0"/>
          <w:i w:val="0"/>
          <w:sz w:val="20"/>
        </w:rPr>
        <w:t>infolge 同样接 Genitiv：infolge des schlechten Wetters。但 infolge 多表负面后果且【书面·少用】，本题最自然的改法是保留 wegen：Wegen des schlechten Wetters bleiben wir zu Hause。</w:t>
      </w:r>
    </w:p>
    <w:p w14:paraId="76F80518">
      <w:pPr>
        <w:spacing w:after="100"/>
        <w:rPr>
          <w:rFonts w:hint="default"/>
          <w:lang w:val="en-US"/>
        </w:rPr>
      </w:pPr>
      <w:r>
        <w:rPr>
          <w:rFonts w:ascii="Calibri" w:hAnsi="Calibri" w:eastAsia="微软雅黑"/>
          <w:b w:val="0"/>
          <w:i w:val="0"/>
          <w:sz w:val="21"/>
        </w:rPr>
        <w:t>40. Er tut so, als ob er alles weiß.</w:t>
      </w:r>
      <w:r>
        <w:rPr>
          <w:rFonts w:ascii="Calibri" w:hAnsi="Calibri" w:eastAsia="微软雅黑"/>
          <w:b w:val="0"/>
          <w:i w:val="0"/>
          <w:sz w:val="21"/>
        </w:rPr>
        <w:br w:type="textWrapping"/>
      </w:r>
      <w:r>
        <w:rPr>
          <w:rFonts w:hint="default"/>
          <w:b w:val="0"/>
          <w:i w:val="0"/>
          <w:sz w:val="21"/>
          <w:lang w:val="en-US"/>
        </w:rPr>
        <w:t>Er tut so, als ob er alles wüsste.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【第40题】</w:t>
      </w:r>
      <w:r>
        <w:rPr>
          <w:rFonts w:ascii="Calibri" w:hAnsi="Calibri" w:eastAsia="微软雅黑"/>
          <w:b w:val="0"/>
          <w:i w:val="0"/>
          <w:sz w:val="20"/>
        </w:rPr>
        <w:t>正确！als ob 后必须 KII（wüsste）。</w:t>
      </w:r>
    </w:p>
    <w:p w14:paraId="436D087E">
      <w:pPr>
        <w:spacing w:before="240" w:after="120"/>
      </w:pPr>
      <w:r>
        <w:rPr>
          <w:rFonts w:ascii="Calibri" w:hAnsi="Calibri" w:eastAsia="微软雅黑"/>
          <w:b/>
          <w:i w:val="0"/>
          <w:color w:val="1F4E79"/>
          <w:sz w:val="26"/>
        </w:rPr>
        <w:t>五、名物化转换（第 41–46 题）</w:t>
      </w:r>
    </w:p>
    <w:p w14:paraId="4AB3530A">
      <w:pPr>
        <w:spacing w:after="80"/>
      </w:pPr>
      <w:r>
        <w:rPr>
          <w:rFonts w:ascii="Calibri" w:hAnsi="Calibri" w:eastAsia="微软雅黑"/>
          <w:b w:val="0"/>
          <w:i/>
          <w:color w:val="595959"/>
          <w:sz w:val="20"/>
        </w:rPr>
        <w:t>将从句改写为介词短语（保留原句其余部分）。</w:t>
      </w:r>
    </w:p>
    <w:p w14:paraId="49A4C26B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>41.（wegen）Weil es regnet, bleiben wir zu Hause.</w:t>
      </w:r>
    </w:p>
    <w:p w14:paraId="411CD214">
      <w:pPr>
        <w:spacing w:after="100"/>
      </w:pPr>
      <w:r>
        <w:rPr>
          <w:rFonts w:ascii="Calibri" w:hAnsi="Calibri" w:eastAsia="微软雅黑"/>
          <w:b w:val="0"/>
          <w:i w:val="0"/>
          <w:color w:val="8C8C8C"/>
          <w:sz w:val="21"/>
        </w:rPr>
        <w:t>→ ________________________________________________________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2"/>
        </w:rPr>
        <w:t xml:space="preserve">✗ </w:t>
      </w:r>
      <w:r>
        <w:rPr>
          <w:rFonts w:ascii="Calibri" w:hAnsi="Calibri" w:eastAsia="微软雅黑"/>
          <w:b/>
          <w:i w:val="0"/>
          <w:color w:val="1F4E79"/>
          <w:sz w:val="20"/>
        </w:rPr>
        <w:t>【第41题】</w:t>
      </w:r>
      <w:r>
        <w:rPr>
          <w:rFonts w:ascii="Calibri" w:hAnsi="Calibri" w:eastAsia="微软雅黑"/>
          <w:b w:val="0"/>
          <w:i w:val="0"/>
          <w:sz w:val="20"/>
        </w:rPr>
        <w:t>未作答（题干显示异常已修复，请补做）。参考答案：Wegen des Regens bleiben wir zu Hause。</w:t>
      </w:r>
    </w:p>
    <w:p w14:paraId="0513D3CA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>42.（dank）Weil sie mir geholfen hat, habe ich die Prüfung bestanden.</w:t>
      </w:r>
    </w:p>
    <w:p w14:paraId="0A18A0C2">
      <w:pPr>
        <w:spacing w:after="100"/>
      </w:pPr>
      <w:r>
        <w:rPr>
          <w:rFonts w:ascii="Calibri" w:hAnsi="Calibri" w:eastAsia="微软雅黑"/>
          <w:b w:val="0"/>
          <w:i w:val="0"/>
          <w:color w:val="8C8C8C"/>
          <w:sz w:val="21"/>
        </w:rPr>
        <w:t>→ ________________________________________________________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2"/>
        </w:rPr>
        <w:t xml:space="preserve">✗ </w:t>
      </w:r>
      <w:r>
        <w:rPr>
          <w:rFonts w:ascii="Calibri" w:hAnsi="Calibri" w:eastAsia="微软雅黑"/>
          <w:b/>
          <w:i w:val="0"/>
          <w:color w:val="1F4E79"/>
          <w:sz w:val="20"/>
        </w:rPr>
        <w:t>【第42题】</w:t>
      </w:r>
      <w:r>
        <w:rPr>
          <w:rFonts w:ascii="Calibri" w:hAnsi="Calibri" w:eastAsia="微软雅黑"/>
          <w:b w:val="0"/>
          <w:i w:val="0"/>
          <w:sz w:val="20"/>
        </w:rPr>
        <w:t>未作答（题干显示异常已修复，请补做）。参考答案：Dank ihrer Hilfe habe ich die Prüfung bestanden。</w:t>
      </w:r>
    </w:p>
    <w:p w14:paraId="4D341C6C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>43.（aus）Weil er neugierig war, stellte er viele Fragen.</w:t>
      </w:r>
    </w:p>
    <w:p w14:paraId="03BAB9C9">
      <w:pPr>
        <w:spacing w:after="20"/>
        <w:rPr>
          <w:rFonts w:hint="default"/>
          <w:lang w:val="en-US"/>
        </w:rPr>
      </w:pPr>
      <w:r>
        <w:rPr>
          <w:rFonts w:ascii="Calibri" w:hAnsi="Calibri" w:eastAsia="微软雅黑"/>
          <w:b w:val="0"/>
          <w:i w:val="0"/>
          <w:sz w:val="21"/>
        </w:rPr>
        <w:t>（neugierig 好奇的）</w:t>
      </w:r>
    </w:p>
    <w:p>
      <w:r>
        <w:rPr>
          <w:rFonts w:ascii="Calibri" w:hAnsi="Calibri" w:eastAsia="微软雅黑"/>
          <w:b w:val="0"/>
          <w:i w:val="0"/>
          <w:sz w:val="21"/>
        </w:rPr>
        <w:t>Er stellte viele Fragn aus neugier.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8B222C"/>
          <w:sz w:val="22"/>
        </w:rPr>
        <w:t xml:space="preserve">⚠ </w:t>
      </w:r>
      <w:r>
        <w:rPr>
          <w:rFonts w:ascii="Calibri" w:hAnsi="Calibri" w:eastAsia="微软雅黑"/>
          <w:b/>
          <w:i w:val="0"/>
          <w:color w:val="1F4E79"/>
          <w:sz w:val="20"/>
        </w:rPr>
        <w:t>【第43题】</w:t>
      </w:r>
      <w:r>
        <w:rPr>
          <w:rFonts w:ascii="Calibri" w:hAnsi="Calibri" w:eastAsia="微软雅黑"/>
          <w:b w:val="0"/>
          <w:i w:val="0"/>
          <w:sz w:val="20"/>
        </w:rPr>
        <w:t>名物化思路正确（aus Neugier）！但两处细节：① Fragn → Fragen（拼写）② neugier → Neugier（名词大写）。参考答案：Aus Neugier stellte er viele Fragen。</w:t>
      </w:r>
    </w:p>
    <w:p w14:paraId="43CC0406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>44.（trotz）Obwohl die Gefahr groß war, half er dem Verletzten.</w:t>
      </w:r>
    </w:p>
    <w:p w14:paraId="63EA3270">
      <w:pPr>
        <w:spacing w:after="20"/>
      </w:pPr>
      <w:r>
        <w:rPr>
          <w:rFonts w:ascii="Calibri" w:hAnsi="Calibri" w:eastAsia="微软雅黑"/>
          <w:b w:val="0"/>
          <w:i/>
          <w:color w:val="595959"/>
          <w:sz w:val="19"/>
        </w:rPr>
        <w:t>（der Verletzte 伤者）</w:t>
      </w:r>
    </w:p>
    <w:p w14:paraId="2028DBA5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>Trotz der großen Gefahr half er dem Verletzen.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8B222C"/>
          <w:sz w:val="22"/>
        </w:rPr>
        <w:t xml:space="preserve">⚠ </w:t>
      </w:r>
      <w:r>
        <w:rPr>
          <w:rFonts w:ascii="Calibri" w:hAnsi="Calibri" w:eastAsia="微软雅黑"/>
          <w:b/>
          <w:i w:val="0"/>
          <w:color w:val="1F4E79"/>
          <w:sz w:val="20"/>
        </w:rPr>
        <w:t>【第44题】</w:t>
      </w:r>
      <w:r>
        <w:rPr>
          <w:rFonts w:ascii="Calibri" w:hAnsi="Calibri" w:eastAsia="微软雅黑"/>
          <w:b w:val="0"/>
          <w:i w:val="0"/>
          <w:sz w:val="20"/>
        </w:rPr>
        <w:t>trotz + Genitiv 结构正确！细节：dem Verletzten（名词化形容词弱变化词尾 -n）。</w:t>
      </w:r>
    </w:p>
    <w:p>
      <w:r>
        <w:rPr>
          <w:rFonts w:ascii="Calibri" w:hAnsi="Calibri" w:eastAsia="微软雅黑"/>
          <w:b w:val="0"/>
          <w:i w:val="0"/>
          <w:sz w:val="21"/>
        </w:rPr>
        <w:t>45.（im Falle）Wenn ein Notfall passiert, rufen Sie die 112.</w:t>
      </w:r>
    </w:p>
    <w:p w14:paraId="5C0A1CEE">
      <w:pPr>
        <w:spacing w:after="20"/>
      </w:pPr>
      <w:r>
        <w:rPr>
          <w:rFonts w:ascii="Calibri" w:hAnsi="Calibri" w:eastAsia="微软雅黑"/>
          <w:b w:val="0"/>
          <w:i/>
          <w:color w:val="595959"/>
          <w:sz w:val="19"/>
        </w:rPr>
        <w:t>（der Notfall 紧急情况）</w:t>
      </w:r>
    </w:p>
    <w:p w14:paraId="3FFBEBEC">
      <w:pPr>
        <w:spacing w:after="20"/>
        <w:rPr>
          <w:rFonts w:hint="default" w:ascii="Calibri" w:hAnsi="Calibri" w:eastAsia="微软雅黑"/>
          <w:b w:val="0"/>
          <w:i w:val="0"/>
          <w:sz w:val="21"/>
          <w:lang w:val="en-US"/>
        </w:rPr>
      </w:pPr>
      <w:r>
        <w:rPr>
          <w:rFonts w:hint="default"/>
          <w:b w:val="0"/>
          <w:i w:val="0"/>
          <w:sz w:val="21"/>
          <w:lang w:val="en-US"/>
        </w:rPr>
        <w:t>Im Falle eines Notfalls rufen Sie die 112.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【第45题】</w:t>
      </w:r>
      <w:r>
        <w:rPr>
          <w:rFonts w:ascii="Calibri" w:hAnsi="Calibri" w:eastAsia="微软雅黑"/>
          <w:b w:val="0"/>
          <w:i w:val="0"/>
          <w:sz w:val="20"/>
        </w:rPr>
        <w:t>正确！Im Falle eines Notfalls。</w:t>
      </w:r>
    </w:p>
    <w:p w14:paraId="671181E3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>46.（aufgrund）Der Flug wurde annulliert, weil der Sturm sehr stark war.</w:t>
      </w:r>
    </w:p>
    <w:p w14:paraId="3C37C9DE">
      <w:pPr>
        <w:spacing w:after="100"/>
        <w:rPr>
          <w:rFonts w:hint="default"/>
          <w:lang w:val="en-US"/>
        </w:rPr>
      </w:pPr>
      <w:r>
        <w:rPr>
          <w:rFonts w:ascii="Calibri" w:hAnsi="Calibri" w:eastAsia="微软雅黑"/>
          <w:b w:val="0"/>
          <w:i w:val="0"/>
          <w:sz w:val="21"/>
        </w:rPr>
        <w:t>（annullieren 取消）</w:t>
      </w:r>
    </w:p>
    <w:p>
      <w:r>
        <w:rPr>
          <w:rFonts w:ascii="Calibri" w:hAnsi="Calibri" w:eastAsia="微软雅黑"/>
          <w:b w:val="0"/>
          <w:i w:val="0"/>
          <w:sz w:val="21"/>
        </w:rPr>
        <w:t>Aufgrund des starken Sturm wurden der Flug annulliert.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2"/>
        </w:rPr>
        <w:t xml:space="preserve">✗ </w:t>
      </w:r>
      <w:r>
        <w:rPr>
          <w:rFonts w:ascii="Calibri" w:hAnsi="Calibri" w:eastAsia="微软雅黑"/>
          <w:b/>
          <w:i w:val="0"/>
          <w:color w:val="1F4E79"/>
          <w:sz w:val="20"/>
        </w:rPr>
        <w:t>【第46题】</w:t>
      </w:r>
      <w:r>
        <w:rPr>
          <w:rFonts w:ascii="Calibri" w:hAnsi="Calibri" w:eastAsia="微软雅黑"/>
          <w:b w:val="0"/>
          <w:i w:val="0"/>
          <w:sz w:val="20"/>
        </w:rPr>
        <w:t>两处错误：① des starken Sturms（阳性 Genitiv 词尾 -s）② wurde（主语 der Flug 单数）。应为：Aufgrund des starken Sturms wurde der Flug annulliert。</w:t>
      </w:r>
    </w:p>
    <w:p w14:paraId="07A8FACD">
      <w:pPr>
        <w:spacing w:before="240" w:after="120"/>
      </w:pPr>
      <w:r>
        <w:rPr>
          <w:rFonts w:ascii="Calibri" w:hAnsi="Calibri" w:eastAsia="微软雅黑"/>
          <w:b/>
          <w:i w:val="0"/>
          <w:color w:val="1F4E79"/>
          <w:sz w:val="26"/>
        </w:rPr>
        <w:t>六、翻译题（第 47–50 题）</w:t>
      </w:r>
    </w:p>
    <w:p w14:paraId="49F6ED6F">
      <w:pPr>
        <w:spacing w:after="80"/>
      </w:pPr>
      <w:r>
        <w:rPr>
          <w:rFonts w:ascii="Calibri" w:hAnsi="Calibri" w:eastAsia="微软雅黑"/>
          <w:b w:val="0"/>
          <w:i/>
          <w:color w:val="595959"/>
          <w:sz w:val="20"/>
        </w:rPr>
        <w:t>47–49 中译德，50 德译中。</w:t>
      </w:r>
    </w:p>
    <w:p w14:paraId="31284690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>47.（用 deshalb …, weil … 加强结构）正因为我昨晚没睡够，所以才这么累。</w:t>
      </w:r>
    </w:p>
    <w:p w14:paraId="3808D243">
      <w:pPr>
        <w:spacing w:after="100"/>
      </w:pPr>
      <w:r>
        <w:rPr>
          <w:rFonts w:ascii="Calibri" w:hAnsi="Calibri" w:eastAsia="微软雅黑"/>
          <w:b w:val="0"/>
          <w:i w:val="0"/>
          <w:color w:val="8C8C8C"/>
          <w:sz w:val="21"/>
        </w:rPr>
        <w:t>→ ________________________________________________________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2"/>
        </w:rPr>
        <w:t xml:space="preserve">✗ </w:t>
      </w:r>
      <w:r>
        <w:rPr>
          <w:rFonts w:ascii="Calibri" w:hAnsi="Calibri" w:eastAsia="微软雅黑"/>
          <w:b/>
          <w:i w:val="0"/>
          <w:color w:val="1F4E79"/>
          <w:sz w:val="20"/>
        </w:rPr>
        <w:t>【第47题】</w:t>
      </w:r>
      <w:r>
        <w:rPr>
          <w:rFonts w:ascii="Calibri" w:hAnsi="Calibri" w:eastAsia="微软雅黑"/>
          <w:b w:val="0"/>
          <w:i w:val="0"/>
          <w:sz w:val="20"/>
        </w:rPr>
        <w:t>未作答（题干显示异常已修复，请补做）。参考答案：Deshalb bin ich müde, weil ich gestern wenig geschlafen habe。</w:t>
      </w:r>
    </w:p>
    <w:p w14:paraId="72BDB758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>48.（用 auch wenn）即使下雨，我也去慢跑。</w:t>
      </w:r>
    </w:p>
    <w:p w14:paraId="490C5220">
      <w:pPr>
        <w:spacing w:after="100"/>
        <w:rPr>
          <w:rFonts w:hint="default"/>
          <w:lang w:val="en-US"/>
        </w:rPr>
      </w:pPr>
      <w:r>
        <w:rPr>
          <w:rFonts w:ascii="Calibri" w:hAnsi="Calibri" w:eastAsia="微软雅黑"/>
          <w:b w:val="0"/>
          <w:i w:val="0"/>
          <w:sz w:val="21"/>
        </w:rPr>
        <w:t>（joggen 慢跑）</w:t>
      </w:r>
    </w:p>
    <w:p>
      <w:r>
        <w:rPr>
          <w:rFonts w:ascii="Calibri" w:hAnsi="Calibri" w:eastAsia="微软雅黑"/>
          <w:b w:val="0"/>
          <w:i w:val="0"/>
          <w:sz w:val="21"/>
        </w:rPr>
        <w:t>Auch wenn es regenet, gehe  ich spazieren.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2"/>
        </w:rPr>
        <w:t xml:space="preserve">✗ </w:t>
      </w:r>
      <w:r>
        <w:rPr>
          <w:rFonts w:ascii="Calibri" w:hAnsi="Calibri" w:eastAsia="微软雅黑"/>
          <w:b/>
          <w:i w:val="0"/>
          <w:color w:val="1F4E79"/>
          <w:sz w:val="20"/>
        </w:rPr>
        <w:t>【第48题】</w:t>
      </w:r>
      <w:r>
        <w:rPr>
          <w:rFonts w:ascii="Calibri" w:hAnsi="Calibri" w:eastAsia="微软雅黑"/>
          <w:b w:val="0"/>
          <w:i w:val="0"/>
          <w:sz w:val="20"/>
        </w:rPr>
        <w:t>auch wenn 结构完全正确（值得肯定）！但“慢跑”= joggen（spazieren gehen 是散步），且 regenet → regnet。应为：Auch wenn es regnet, gehe ich joggen。</w:t>
      </w:r>
    </w:p>
    <w:p w14:paraId="46EB06D8">
      <w:pPr>
        <w:spacing w:after="20"/>
      </w:pPr>
      <w:r>
        <w:rPr>
          <w:rFonts w:ascii="Calibri" w:hAnsi="Calibri" w:eastAsia="微软雅黑"/>
          <w:b w:val="0"/>
          <w:i w:val="0"/>
          <w:sz w:val="21"/>
        </w:rPr>
        <w:t>49.（用 wo … doch）你明明知道答案，为什么还问我？</w:t>
      </w:r>
    </w:p>
    <w:p w14:paraId="4D1B93AE">
      <w:pPr>
        <w:spacing w:after="100"/>
      </w:pPr>
      <w:r>
        <w:rPr>
          <w:rFonts w:ascii="Calibri" w:hAnsi="Calibri" w:eastAsia="微软雅黑"/>
          <w:b w:val="0"/>
          <w:i w:val="0"/>
          <w:color w:val="8C8C8C"/>
          <w:sz w:val="21"/>
        </w:rPr>
        <w:t>→ ________________________________________________________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C00000"/>
          <w:sz w:val="22"/>
        </w:rPr>
        <w:t xml:space="preserve">✗ </w:t>
      </w:r>
      <w:r>
        <w:rPr>
          <w:rFonts w:ascii="Calibri" w:hAnsi="Calibri" w:eastAsia="微软雅黑"/>
          <w:b/>
          <w:i w:val="0"/>
          <w:color w:val="1F4E79"/>
          <w:sz w:val="20"/>
        </w:rPr>
        <w:t>【第49题】</w:t>
      </w:r>
      <w:r>
        <w:rPr>
          <w:rFonts w:ascii="Calibri" w:hAnsi="Calibri" w:eastAsia="微软雅黑"/>
          <w:b w:val="0"/>
          <w:i w:val="0"/>
          <w:sz w:val="20"/>
        </w:rPr>
        <w:t>未作答（题干显示异常已修复，请补做）。参考答案：Warum fragst du mich das, wo du doch die Antwort schon kennst?</w:t>
      </w:r>
    </w:p>
    <w:p w14:paraId="5EE7763A">
      <w:pPr>
        <w:spacing w:after="20"/>
        <w:rPr>
          <w:rFonts w:hint="default" w:eastAsia="微软雅黑"/>
          <w:lang w:val="en-US" w:eastAsia="zh-CN"/>
        </w:rPr>
      </w:pPr>
      <w:bookmarkStart w:id="0" w:name="_GoBack"/>
      <w:bookmarkEnd w:id="0"/>
      <w:r>
        <w:rPr>
          <w:rFonts w:ascii="Calibri" w:hAnsi="Calibri" w:eastAsia="微软雅黑"/>
          <w:b w:val="0"/>
          <w:i w:val="0"/>
          <w:sz w:val="21"/>
        </w:rPr>
        <w:t>50. 德译中：Er ist noch so reich, er kann sich das nicht leisten.</w:t>
      </w:r>
    </w:p>
    <w:p>
      <w:r>
        <w:rPr>
          <w:rFonts w:ascii="Calibri" w:hAnsi="Calibri" w:eastAsia="微软雅黑"/>
          <w:b w:val="0"/>
          <w:i w:val="0"/>
          <w:sz w:val="21"/>
        </w:rPr>
        <w:t>他在怎么有钱也负担不起那个。</w:t>
      </w:r>
    </w:p>
    <w:p>
      <w:pPr>
        <w:spacing w:after="80"/>
      </w:pPr>
      <w:r>
        <w:rPr>
          <w:rFonts w:ascii="Calibri" w:hAnsi="Calibri" w:eastAsia="微软雅黑"/>
          <w:b/>
          <w:i w:val="0"/>
          <w:color w:val="008000"/>
          <w:sz w:val="22"/>
        </w:rPr>
        <w:t xml:space="preserve">✓ </w:t>
      </w:r>
      <w:r>
        <w:rPr>
          <w:rFonts w:ascii="Calibri" w:hAnsi="Calibri" w:eastAsia="微软雅黑"/>
          <w:b/>
          <w:i w:val="0"/>
          <w:color w:val="1F4E79"/>
          <w:sz w:val="20"/>
        </w:rPr>
        <w:t>【第50题】</w:t>
      </w:r>
      <w:r>
        <w:rPr>
          <w:rFonts w:ascii="Calibri" w:hAnsi="Calibri" w:eastAsia="微软雅黑"/>
          <w:b w:val="0"/>
          <w:i w:val="0"/>
          <w:sz w:val="20"/>
        </w:rPr>
        <w:t>正确！noch so“再怎么……也”理解到位。小提醒：“在”→“再”。</w:t>
      </w:r>
    </w:p>
    <w:p w14:paraId="54547578">
      <w:pPr>
        <w:spacing w:after="100"/>
      </w:pPr>
      <w:r>
        <w:rPr>
          <w:rFonts w:ascii="Calibri" w:hAnsi="Calibri" w:eastAsia="微软雅黑"/>
          <w:b w:val="0"/>
          <w:i/>
          <w:color w:val="595959"/>
          <w:sz w:val="19"/>
        </w:rPr>
        <w:t>（sich etw. leisten 负担得起）</w:t>
      </w:r>
    </w:p>
    <w:p w14:paraId="2FF28331">
      <w:r>
        <w:br w:type="page"/>
      </w:r>
    </w:p>
    <w:p w14:paraId="2C83E7EB">
      <w:pPr>
        <w:spacing w:before="240" w:after="120"/>
      </w:pPr>
      <w:r>
        <w:rPr>
          <w:rFonts w:ascii="Calibri" w:hAnsi="Calibri" w:eastAsia="微软雅黑"/>
          <w:b/>
          <w:i w:val="0"/>
          <w:color w:val="1F4E79"/>
          <w:sz w:val="26"/>
        </w:rPr>
        <w:t>参考答案与解析</w:t>
      </w:r>
    </w:p>
    <w:p w14:paraId="3A26B7A8">
      <w:pPr>
        <w:spacing w:after="120"/>
      </w:pPr>
      <w:r>
        <w:rPr>
          <w:rFonts w:ascii="Calibri" w:hAnsi="Calibri" w:eastAsia="微软雅黑"/>
          <w:b w:val="0"/>
          <w:i/>
          <w:color w:val="595959"/>
          <w:sz w:val="20"/>
        </w:rPr>
        <w:t>评分：每题 2 分，共 50 题，满分 100 分。</w:t>
      </w:r>
    </w:p>
    <w:p w14:paraId="0E810B84">
      <w:pPr>
        <w:spacing w:before="160" w:after="80"/>
      </w:pPr>
      <w:r>
        <w:rPr>
          <w:rFonts w:ascii="Calibri" w:hAnsi="Calibri" w:eastAsia="微软雅黑"/>
          <w:b/>
          <w:i w:val="0"/>
          <w:color w:val="2E74B5"/>
          <w:sz w:val="23"/>
        </w:rPr>
        <w:t>一、单项选择</w:t>
      </w:r>
    </w:p>
    <w:p w14:paraId="3792A5F3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1. </w:t>
      </w:r>
      <w:r>
        <w:rPr>
          <w:rFonts w:ascii="Calibri" w:hAnsi="Calibri" w:eastAsia="微软雅黑"/>
          <w:b/>
          <w:i w:val="0"/>
          <w:color w:val="006B3C"/>
          <w:sz w:val="21"/>
        </w:rPr>
        <w:t>A. weil</w:t>
      </w:r>
      <w:r>
        <w:rPr>
          <w:rFonts w:ascii="Calibri" w:hAnsi="Calibri" w:eastAsia="微软雅黑"/>
          <w:b w:val="0"/>
          <w:i w:val="0"/>
          <w:sz w:val="20"/>
        </w:rPr>
        <w:t>　weil 引导原因从句，动词放句末（尾语序）：…, weil er gestern verschlafen hat。denn 后必须正语序（denn er hat gestern verschlafen），deshalb / trotzdem 是副词、语义不符。</w:t>
      </w:r>
    </w:p>
    <w:p w14:paraId="41188989">
      <w:pPr>
        <w:spacing w:after="120"/>
      </w:pPr>
      <w:r>
        <w:rPr>
          <w:rFonts w:ascii="Calibri" w:hAnsi="Calibri" w:eastAsia="微软雅黑"/>
          <w:b w:val="0"/>
          <w:i w:val="0"/>
          <w:color w:val="8B222C"/>
          <w:sz w:val="19"/>
        </w:rPr>
        <w:t>⚠ 易错点：weil 一出手，动词往后走；Perfekt 中助动词 hat 也要在末尾。</w:t>
      </w:r>
    </w:p>
    <w:p w14:paraId="0099A239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2. </w:t>
      </w:r>
      <w:r>
        <w:rPr>
          <w:rFonts w:ascii="Calibri" w:hAnsi="Calibri" w:eastAsia="微软雅黑"/>
          <w:b/>
          <w:i w:val="0"/>
          <w:color w:val="006B3C"/>
          <w:sz w:val="21"/>
        </w:rPr>
        <w:t>B. denn</w:t>
      </w:r>
      <w:r>
        <w:rPr>
          <w:rFonts w:ascii="Calibri" w:hAnsi="Calibri" w:eastAsia="微软雅黑"/>
          <w:b w:val="0"/>
          <w:i w:val="0"/>
          <w:sz w:val="20"/>
        </w:rPr>
        <w:t>　空格后是正语序（möchte 第二位），只有 denn 后接正语序。weil / da 要求尾语序（möchte 在句末），deshalb 语义为“因此”，方向相反。</w:t>
      </w:r>
    </w:p>
    <w:p w14:paraId="5EE0E89D">
      <w:pPr>
        <w:spacing w:after="120"/>
      </w:pPr>
      <w:r>
        <w:rPr>
          <w:rFonts w:ascii="Calibri" w:hAnsi="Calibri" w:eastAsia="微软雅黑"/>
          <w:b w:val="0"/>
          <w:i w:val="0"/>
          <w:color w:val="8B222C"/>
          <w:sz w:val="19"/>
        </w:rPr>
        <w:t>⚠ 易错点：判断词序：动词二位 → denn / 副词；动词末位 → weil / da。</w:t>
      </w:r>
    </w:p>
    <w:p w14:paraId="6128246C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3. </w:t>
      </w:r>
      <w:r>
        <w:rPr>
          <w:rFonts w:ascii="Calibri" w:hAnsi="Calibri" w:eastAsia="微软雅黑"/>
          <w:b/>
          <w:i w:val="0"/>
          <w:color w:val="006B3C"/>
          <w:sz w:val="21"/>
        </w:rPr>
        <w:t>B. Da</w:t>
      </w:r>
      <w:r>
        <w:rPr>
          <w:rFonts w:ascii="Calibri" w:hAnsi="Calibri" w:eastAsia="微软雅黑"/>
          <w:b w:val="0"/>
          <w:i w:val="0"/>
          <w:sz w:val="20"/>
        </w:rPr>
        <w:t>　双方已知的原因用 da，常放句首（“既然你生病了”）。weil 表新信息；denn 不能放句首；deshalb 是副词、语义不符。</w:t>
      </w:r>
    </w:p>
    <w:p w14:paraId="0C3083E4">
      <w:pPr>
        <w:spacing w:after="120"/>
      </w:pPr>
      <w:r>
        <w:rPr>
          <w:rFonts w:ascii="Calibri" w:hAnsi="Calibri" w:eastAsia="微软雅黑"/>
          <w:b w:val="0"/>
          <w:i w:val="0"/>
          <w:color w:val="8B222C"/>
          <w:sz w:val="19"/>
        </w:rPr>
        <w:t>⚠ 易错点：da 不用于直接回答 Warum?（用 weil）。</w:t>
      </w:r>
    </w:p>
    <w:p w14:paraId="749CDA34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4. </w:t>
      </w:r>
      <w:r>
        <w:rPr>
          <w:rFonts w:ascii="Calibri" w:hAnsi="Calibri" w:eastAsia="微软雅黑"/>
          <w:b/>
          <w:i w:val="0"/>
          <w:color w:val="006B3C"/>
          <w:sz w:val="21"/>
        </w:rPr>
        <w:t>C. deshalb</w:t>
      </w:r>
      <w:r>
        <w:rPr>
          <w:rFonts w:ascii="Calibri" w:hAnsi="Calibri" w:eastAsia="微软雅黑"/>
          <w:b w:val="0"/>
          <w:i w:val="0"/>
          <w:sz w:val="20"/>
        </w:rPr>
        <w:t>　deshalb 占位 1，后接动词第二位（bleiben）。weil / da 需尾语序；denn 是并列连词不占位、不造成倒装。</w:t>
      </w:r>
    </w:p>
    <w:p w14:paraId="73C1942A">
      <w:pPr>
        <w:spacing w:after="120"/>
      </w:pPr>
      <w:r>
        <w:rPr>
          <w:rFonts w:ascii="Calibri" w:hAnsi="Calibri" w:eastAsia="微软雅黑"/>
          <w:b w:val="0"/>
          <w:i w:val="0"/>
          <w:color w:val="8B222C"/>
          <w:sz w:val="19"/>
        </w:rPr>
        <w:t>⚠ 易错点：deshalb 后绝不能写 deshalb wir bleiben。</w:t>
      </w:r>
    </w:p>
    <w:p w14:paraId="78F19BC0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5. </w:t>
      </w:r>
      <w:r>
        <w:rPr>
          <w:rFonts w:ascii="Calibri" w:hAnsi="Calibri" w:eastAsia="微软雅黑"/>
          <w:b/>
          <w:i w:val="0"/>
          <w:color w:val="006B3C"/>
          <w:sz w:val="21"/>
        </w:rPr>
        <w:t>A. nämlich</w:t>
      </w:r>
      <w:r>
        <w:rPr>
          <w:rFonts w:ascii="Calibri" w:hAnsi="Calibri" w:eastAsia="微软雅黑"/>
          <w:b w:val="0"/>
          <w:i w:val="0"/>
          <w:sz w:val="20"/>
        </w:rPr>
        <w:t>　nämlich 是句中副词，紧跟动词后，事后补充理由（“我（是）因为生病了”），口语高频。deshalb 语义相反；weil / da 是连词、此处结构不符。</w:t>
      </w:r>
    </w:p>
    <w:p w14:paraId="22A82E4B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6. </w:t>
      </w:r>
      <w:r>
        <w:rPr>
          <w:rFonts w:ascii="Calibri" w:hAnsi="Calibri" w:eastAsia="微软雅黑"/>
          <w:b/>
          <w:i w:val="0"/>
          <w:color w:val="006B3C"/>
          <w:sz w:val="21"/>
        </w:rPr>
        <w:t>A. Wegen</w:t>
      </w:r>
      <w:r>
        <w:rPr>
          <w:rFonts w:ascii="Calibri" w:hAnsi="Calibri" w:eastAsia="微软雅黑"/>
          <w:b w:val="0"/>
          <w:i w:val="0"/>
          <w:sz w:val="20"/>
        </w:rPr>
        <w:t>　wegen + Genitiv 表原因：Wegen des schlechten Wetters。Trotz 是让步，Dank 是正面原因，Bei 是条件。</w:t>
      </w:r>
    </w:p>
    <w:p w14:paraId="61B54190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7. </w:t>
      </w:r>
      <w:r>
        <w:rPr>
          <w:rFonts w:ascii="Calibri" w:hAnsi="Calibri" w:eastAsia="微软雅黑"/>
          <w:b/>
          <w:i w:val="0"/>
          <w:color w:val="006B3C"/>
          <w:sz w:val="21"/>
        </w:rPr>
        <w:t>A. Dank</w:t>
      </w:r>
      <w:r>
        <w:rPr>
          <w:rFonts w:ascii="Calibri" w:hAnsi="Calibri" w:eastAsia="微软雅黑"/>
          <w:b w:val="0"/>
          <w:i w:val="0"/>
          <w:sz w:val="20"/>
        </w:rPr>
        <w:t>　dank 表正面原因“多亏”：Dank seiner Hilfe habe ich die Prüfung bestanden。wegen 中性偏负面，infolge 书面且多表负面后果，trotz 是让步。</w:t>
      </w:r>
    </w:p>
    <w:p w14:paraId="4BE501BC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8. </w:t>
      </w:r>
      <w:r>
        <w:rPr>
          <w:rFonts w:ascii="Calibri" w:hAnsi="Calibri" w:eastAsia="微软雅黑"/>
          <w:b/>
          <w:i w:val="0"/>
          <w:color w:val="006B3C"/>
          <w:sz w:val="21"/>
        </w:rPr>
        <w:t>B. vor</w:t>
      </w:r>
      <w:r>
        <w:rPr>
          <w:rFonts w:ascii="Calibri" w:hAnsi="Calibri" w:eastAsia="微软雅黑"/>
          <w:b w:val="0"/>
          <w:i w:val="0"/>
          <w:sz w:val="20"/>
        </w:rPr>
        <w:t>　vor + Dat. 表强烈情绪 / 生理反应：vor Freude（高兴得哭）、vor Kälte（冷得发抖）。</w:t>
      </w:r>
    </w:p>
    <w:p w14:paraId="0003DA34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9. </w:t>
      </w:r>
      <w:r>
        <w:rPr>
          <w:rFonts w:ascii="Calibri" w:hAnsi="Calibri" w:eastAsia="微软雅黑"/>
          <w:b/>
          <w:i w:val="0"/>
          <w:color w:val="006B3C"/>
          <w:sz w:val="21"/>
        </w:rPr>
        <w:t>A. aus</w:t>
      </w:r>
      <w:r>
        <w:rPr>
          <w:rFonts w:ascii="Calibri" w:hAnsi="Calibri" w:eastAsia="微软雅黑"/>
          <w:b w:val="0"/>
          <w:i w:val="0"/>
          <w:sz w:val="20"/>
        </w:rPr>
        <w:t>　aus + Dat. 表内在动机 / 情感：aus Liebe（出于爱）、aus Neugier（出于好奇）。</w:t>
      </w:r>
    </w:p>
    <w:p w14:paraId="10C07020">
      <w:pPr>
        <w:spacing w:after="120"/>
      </w:pPr>
      <w:r>
        <w:rPr>
          <w:rFonts w:ascii="Calibri" w:hAnsi="Calibri" w:eastAsia="微软雅黑"/>
          <w:b w:val="0"/>
          <w:i w:val="0"/>
          <w:color w:val="8B222C"/>
          <w:sz w:val="19"/>
        </w:rPr>
        <w:t>⚠ 易错点：口诀：aus = 心里想（动机），vor = 情绪反应，durch = 事件媒介。</w:t>
      </w:r>
    </w:p>
    <w:p w14:paraId="7FB961AE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10. </w:t>
      </w:r>
      <w:r>
        <w:rPr>
          <w:rFonts w:ascii="Calibri" w:hAnsi="Calibri" w:eastAsia="微软雅黑"/>
          <w:b/>
          <w:i w:val="0"/>
          <w:color w:val="006B3C"/>
          <w:sz w:val="21"/>
        </w:rPr>
        <w:t>A. Falls</w:t>
      </w:r>
      <w:r>
        <w:rPr>
          <w:rFonts w:ascii="Calibri" w:hAnsi="Calibri" w:eastAsia="微软雅黑"/>
          <w:b w:val="0"/>
          <w:i w:val="0"/>
          <w:sz w:val="20"/>
        </w:rPr>
        <w:t>　falls 是纯条件连词，“万一”语气，不确定性比 wenn 强。wenn 兼表时间；als 只用于过去一次性时间；ob 表“是否”。对比：Wenn du nicht lernst, …（否定条件 wenn nicht）。</w:t>
      </w:r>
    </w:p>
    <w:p w14:paraId="3EA91242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11. </w:t>
      </w:r>
      <w:r>
        <w:rPr>
          <w:rFonts w:ascii="Calibri" w:hAnsi="Calibri" w:eastAsia="微软雅黑"/>
          <w:b/>
          <w:i w:val="0"/>
          <w:color w:val="006B3C"/>
          <w:sz w:val="21"/>
        </w:rPr>
        <w:t>B. hätte</w:t>
      </w:r>
      <w:r>
        <w:rPr>
          <w:rFonts w:ascii="Calibri" w:hAnsi="Calibri" w:eastAsia="微软雅黑"/>
          <w:b w:val="0"/>
          <w:i w:val="0"/>
          <w:sz w:val="20"/>
        </w:rPr>
        <w:t>　主句已用 würde（KII），从句为非现实条件，也必须用 KII：Wenn ich mehr Zeit hätte。直陈式 habe 表现实条件，与本句“假设”语义矛盾。</w:t>
      </w:r>
    </w:p>
    <w:p w14:paraId="7BCA53A4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12. </w:t>
      </w:r>
      <w:r>
        <w:rPr>
          <w:rFonts w:ascii="Calibri" w:hAnsi="Calibri" w:eastAsia="微软雅黑"/>
          <w:b/>
          <w:i w:val="0"/>
          <w:color w:val="006B3C"/>
          <w:sz w:val="21"/>
        </w:rPr>
        <w:t>A. Je / desto</w:t>
      </w:r>
      <w:r>
        <w:rPr>
          <w:rFonts w:ascii="Calibri" w:hAnsi="Calibri" w:eastAsia="微软雅黑"/>
          <w:b w:val="0"/>
          <w:i w:val="0"/>
          <w:sz w:val="20"/>
        </w:rPr>
        <w:t>　je + 比较级（从句尾语序）+ desto / umso + 比较级（主句 V2）= “越……越……”。</w:t>
      </w:r>
    </w:p>
    <w:p w14:paraId="21FEEF8D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13. </w:t>
      </w:r>
      <w:r>
        <w:rPr>
          <w:rFonts w:ascii="Calibri" w:hAnsi="Calibri" w:eastAsia="微软雅黑"/>
          <w:b/>
          <w:i w:val="0"/>
          <w:color w:val="006B3C"/>
          <w:sz w:val="21"/>
        </w:rPr>
        <w:t>B. Obwohl</w:t>
      </w:r>
      <w:r>
        <w:rPr>
          <w:rFonts w:ascii="Calibri" w:hAnsi="Calibri" w:eastAsia="微软雅黑"/>
          <w:b w:val="0"/>
          <w:i w:val="0"/>
          <w:sz w:val="20"/>
        </w:rPr>
        <w:t>　obwohl 引导让步从句，尾语序。trotzdem 是副词、不能引导从句；trotz 是介词；aber 是并列连词、不放在从句句首。</w:t>
      </w:r>
    </w:p>
    <w:p w14:paraId="5D363793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14. </w:t>
      </w:r>
      <w:r>
        <w:rPr>
          <w:rFonts w:ascii="Calibri" w:hAnsi="Calibri" w:eastAsia="微软雅黑"/>
          <w:b/>
          <w:i w:val="0"/>
          <w:color w:val="006B3C"/>
          <w:sz w:val="21"/>
        </w:rPr>
        <w:t>B. Trotzdem</w:t>
      </w:r>
      <w:r>
        <w:rPr>
          <w:rFonts w:ascii="Calibri" w:hAnsi="Calibri" w:eastAsia="微软雅黑"/>
          <w:b w:val="0"/>
          <w:i w:val="0"/>
          <w:sz w:val="20"/>
        </w:rPr>
        <w:t>　trotzdem 是副词，占位 1，正语序（geht 第二位）。obwohl 需尾语序；zwar 必须与 aber 搭配；trotz 是介词。</w:t>
      </w:r>
    </w:p>
    <w:p w14:paraId="0EF686C0">
      <w:pPr>
        <w:spacing w:after="120"/>
      </w:pPr>
      <w:r>
        <w:rPr>
          <w:rFonts w:ascii="Calibri" w:hAnsi="Calibri" w:eastAsia="微软雅黑"/>
          <w:b w:val="0"/>
          <w:i w:val="0"/>
          <w:color w:val="8B222C"/>
          <w:sz w:val="19"/>
        </w:rPr>
        <w:t>⚠ 易错点：trotzdem 不能引导从句（见改错第 36 题）。</w:t>
      </w:r>
    </w:p>
    <w:p w14:paraId="4E4CFA07">
      <w:pPr>
        <w:spacing w:before="160" w:after="80"/>
      </w:pPr>
      <w:r>
        <w:rPr>
          <w:rFonts w:ascii="Calibri" w:hAnsi="Calibri" w:eastAsia="微软雅黑"/>
          <w:b/>
          <w:i w:val="0"/>
          <w:color w:val="2E74B5"/>
          <w:sz w:val="23"/>
        </w:rPr>
        <w:t>二、连词填空</w:t>
      </w:r>
    </w:p>
    <w:p w14:paraId="328549A0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15. </w:t>
      </w:r>
      <w:r>
        <w:rPr>
          <w:rFonts w:ascii="Calibri" w:hAnsi="Calibri" w:eastAsia="微软雅黑"/>
          <w:b/>
          <w:i w:val="0"/>
          <w:color w:val="006B3C"/>
          <w:sz w:val="21"/>
        </w:rPr>
        <w:t>Weil</w:t>
      </w:r>
      <w:r>
        <w:rPr>
          <w:rFonts w:ascii="Calibri" w:hAnsi="Calibri" w:eastAsia="微软雅黑"/>
          <w:b w:val="0"/>
          <w:i w:val="0"/>
          <w:sz w:val="20"/>
        </w:rPr>
        <w:t>　直接回答 Warum? 只能用 weil（尾语序：Weil ich in Deutschland arbeiten möchte）。denn 和 da 均不用于直接答问。</w:t>
      </w:r>
    </w:p>
    <w:p w14:paraId="5BD42918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16. </w:t>
      </w:r>
      <w:r>
        <w:rPr>
          <w:rFonts w:ascii="Calibri" w:hAnsi="Calibri" w:eastAsia="微软雅黑"/>
          <w:b/>
          <w:i w:val="0"/>
          <w:color w:val="006B3C"/>
          <w:sz w:val="21"/>
        </w:rPr>
        <w:t>Da</w:t>
      </w:r>
      <w:r>
        <w:rPr>
          <w:rFonts w:ascii="Calibri" w:hAnsi="Calibri" w:eastAsia="微软雅黑"/>
          <w:b w:val="0"/>
          <w:i w:val="0"/>
          <w:sz w:val="20"/>
        </w:rPr>
        <w:t>　Da wir schon hier sind, können wir gleich anfangen。句首 + 双方已知的“既然”原因，da 是首选。</w:t>
      </w:r>
    </w:p>
    <w:p w14:paraId="5B1320DE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17. </w:t>
      </w:r>
      <w:r>
        <w:rPr>
          <w:rFonts w:ascii="Calibri" w:hAnsi="Calibri" w:eastAsia="微软雅黑"/>
          <w:b/>
          <w:i w:val="0"/>
          <w:color w:val="006B3C"/>
          <w:sz w:val="21"/>
        </w:rPr>
        <w:t>zumal</w:t>
      </w:r>
      <w:r>
        <w:rPr>
          <w:rFonts w:ascii="Calibri" w:hAnsi="Calibri" w:eastAsia="微软雅黑"/>
          <w:b w:val="0"/>
          <w:i w:val="0"/>
          <w:sz w:val="20"/>
        </w:rPr>
        <w:t>　zumal 追加一个更有力的理由“尤其是因为 / 况且”，尾语序：…, zumal es viel zu teuer ist。</w:t>
      </w:r>
    </w:p>
    <w:p w14:paraId="6BE154FE">
      <w:pPr>
        <w:spacing w:after="120"/>
      </w:pPr>
      <w:r>
        <w:rPr>
          <w:rFonts w:ascii="Calibri" w:hAnsi="Calibri" w:eastAsia="微软雅黑"/>
          <w:b w:val="0"/>
          <w:i w:val="0"/>
          <w:color w:val="8B222C"/>
          <w:sz w:val="19"/>
        </w:rPr>
        <w:t>⚠ 易错点：zumal 是【书面】语，写作可用、口语少用。</w:t>
      </w:r>
    </w:p>
    <w:p w14:paraId="3B44754B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18. </w:t>
      </w:r>
      <w:r>
        <w:rPr>
          <w:rFonts w:ascii="Calibri" w:hAnsi="Calibri" w:eastAsia="微软雅黑"/>
          <w:b/>
          <w:i w:val="0"/>
          <w:color w:val="006B3C"/>
          <w:sz w:val="21"/>
        </w:rPr>
        <w:t>Sei … oder</w:t>
      </w:r>
      <w:r>
        <w:rPr>
          <w:rFonts w:ascii="Calibri" w:hAnsi="Calibri" w:eastAsia="微软雅黑"/>
          <w:b w:val="0"/>
          <w:i w:val="0"/>
          <w:sz w:val="20"/>
        </w:rPr>
        <w:t>　sei es … oder … 用 Konjunktiv I 表“无论是……还是……”，高度书面，用于枚举可能性：Sei es Regen oder Sonnenschein, das Spiel findet statt。</w:t>
      </w:r>
    </w:p>
    <w:p w14:paraId="353E504E">
      <w:pPr>
        <w:spacing w:after="120"/>
      </w:pPr>
      <w:r>
        <w:rPr>
          <w:rFonts w:ascii="Calibri" w:hAnsi="Calibri" w:eastAsia="微软雅黑"/>
          <w:b w:val="0"/>
          <w:i w:val="0"/>
          <w:color w:val="8B222C"/>
          <w:sz w:val="19"/>
        </w:rPr>
        <w:t>⚠ 易错点：认识即可，写作可用；口语用 ob … oder。</w:t>
      </w:r>
    </w:p>
    <w:p w14:paraId="79EE8397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19. </w:t>
      </w:r>
      <w:r>
        <w:rPr>
          <w:rFonts w:ascii="Calibri" w:hAnsi="Calibri" w:eastAsia="微软雅黑"/>
          <w:b/>
          <w:i w:val="0"/>
          <w:color w:val="006B3C"/>
          <w:sz w:val="21"/>
        </w:rPr>
        <w:t>Nur</w:t>
      </w:r>
      <w:r>
        <w:rPr>
          <w:rFonts w:ascii="Calibri" w:hAnsi="Calibri" w:eastAsia="微软雅黑"/>
          <w:b w:val="0"/>
          <w:i w:val="0"/>
          <w:sz w:val="20"/>
        </w:rPr>
        <w:t>　nur wenn = “只有……才”（条件必要）：Nur wenn du deine Hausaufgaben machst, darfst du spielen。反义对比：wenn = 只要……就。</w:t>
      </w:r>
    </w:p>
    <w:p w14:paraId="542A70FE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20. </w:t>
      </w:r>
      <w:r>
        <w:rPr>
          <w:rFonts w:ascii="Calibri" w:hAnsi="Calibri" w:eastAsia="微软雅黑"/>
          <w:b/>
          <w:i w:val="0"/>
          <w:color w:val="006B3C"/>
          <w:sz w:val="21"/>
        </w:rPr>
        <w:t>sonst</w:t>
      </w:r>
      <w:r>
        <w:rPr>
          <w:rFonts w:ascii="Calibri" w:hAnsi="Calibri" w:eastAsia="微软雅黑"/>
          <w:b w:val="0"/>
          <w:i w:val="0"/>
          <w:sz w:val="20"/>
        </w:rPr>
        <w:t>　sonst 连接两个主句、占位 1，表“否则”：Ich muss jetzt los, sonst verpasse ich den Zug。= Wenn ich jetzt nicht losgehe, verpasse ich den Zug。</w:t>
      </w:r>
    </w:p>
    <w:p w14:paraId="7914958E">
      <w:pPr>
        <w:spacing w:after="120"/>
      </w:pPr>
      <w:r>
        <w:rPr>
          <w:rFonts w:ascii="Calibri" w:hAnsi="Calibri" w:eastAsia="微软雅黑"/>
          <w:b w:val="0"/>
          <w:i w:val="0"/>
          <w:color w:val="8B222C"/>
          <w:sz w:val="19"/>
        </w:rPr>
        <w:t>⚠ 易错点：sonst 后必须动词二位（sonst verpasse ich）。</w:t>
      </w:r>
    </w:p>
    <w:p w14:paraId="4D5CAEA5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21. </w:t>
      </w:r>
      <w:r>
        <w:rPr>
          <w:rFonts w:ascii="Calibri" w:hAnsi="Calibri" w:eastAsia="微软雅黑"/>
          <w:b/>
          <w:i w:val="0"/>
          <w:color w:val="006B3C"/>
          <w:sz w:val="21"/>
        </w:rPr>
        <w:t>es sei denn</w:t>
      </w:r>
      <w:r>
        <w:rPr>
          <w:rFonts w:ascii="Calibri" w:hAnsi="Calibri" w:eastAsia="微软雅黑"/>
          <w:b w:val="0"/>
          <w:i w:val="0"/>
          <w:sz w:val="20"/>
        </w:rPr>
        <w:t>　es sei denn, (dass) + 从句 = “除非”：Ich gehe spazieren, es sei denn, es regnet。口语同义替换：außer wenn es regnet。</w:t>
      </w:r>
    </w:p>
    <w:p w14:paraId="3CC5DD3A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22. </w:t>
      </w:r>
      <w:r>
        <w:rPr>
          <w:rFonts w:ascii="Calibri" w:hAnsi="Calibri" w:eastAsia="微软雅黑"/>
          <w:b/>
          <w:i w:val="0"/>
          <w:color w:val="006B3C"/>
          <w:sz w:val="21"/>
        </w:rPr>
        <w:t>Selbst</w:t>
      </w:r>
      <w:r>
        <w:rPr>
          <w:rFonts w:ascii="Calibri" w:hAnsi="Calibri" w:eastAsia="微软雅黑"/>
          <w:b w:val="0"/>
          <w:i w:val="0"/>
          <w:sz w:val="20"/>
        </w:rPr>
        <w:t>　selbst wenn + KII = “哪怕 / 纵使”，让步语气最强：Selbst wenn du mich anflehen würdest, würde ich nicht nachgeben。</w:t>
      </w:r>
    </w:p>
    <w:p w14:paraId="123E0291">
      <w:pPr>
        <w:spacing w:after="120"/>
      </w:pPr>
      <w:r>
        <w:rPr>
          <w:rFonts w:ascii="Calibri" w:hAnsi="Calibri" w:eastAsia="微软雅黑"/>
          <w:b w:val="0"/>
          <w:i w:val="0"/>
          <w:color w:val="8B222C"/>
          <w:sz w:val="19"/>
        </w:rPr>
        <w:t>⚠ 易错点：auch wenn 语气中等，selbst wenn 更强。</w:t>
      </w:r>
    </w:p>
    <w:p w14:paraId="5016853A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23. </w:t>
      </w:r>
      <w:r>
        <w:rPr>
          <w:rFonts w:ascii="Calibri" w:hAnsi="Calibri" w:eastAsia="微软雅黑"/>
          <w:b/>
          <w:i w:val="0"/>
          <w:color w:val="006B3C"/>
          <w:sz w:val="21"/>
        </w:rPr>
        <w:t>Ob … oder</w:t>
      </w:r>
      <w:r>
        <w:rPr>
          <w:rFonts w:ascii="Calibri" w:hAnsi="Calibri" w:eastAsia="微软雅黑"/>
          <w:b w:val="0"/>
          <w:i w:val="0"/>
          <w:sz w:val="20"/>
        </w:rPr>
        <w:t>　ob … oder = “无论……与否”：Ob du willst oder nicht, wir müssen gehen。</w:t>
      </w:r>
    </w:p>
    <w:p w14:paraId="10B82734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24. </w:t>
      </w:r>
      <w:r>
        <w:rPr>
          <w:rFonts w:ascii="Calibri" w:hAnsi="Calibri" w:eastAsia="微软雅黑"/>
          <w:b/>
          <w:i w:val="0"/>
          <w:color w:val="006B3C"/>
          <w:sz w:val="21"/>
        </w:rPr>
        <w:t>zwar … aber</w:t>
      </w:r>
      <w:r>
        <w:rPr>
          <w:rFonts w:ascii="Calibri" w:hAnsi="Calibri" w:eastAsia="微软雅黑"/>
          <w:b w:val="0"/>
          <w:i w:val="0"/>
          <w:sz w:val="20"/>
        </w:rPr>
        <w:t>　zwar … aber 连接两个主句：Er ist zwar krank, aber er geht zur Arbeit。aber 后是正常主句语序（er geht）。</w:t>
      </w:r>
    </w:p>
    <w:p w14:paraId="4B61EA83">
      <w:pPr>
        <w:spacing w:after="120"/>
      </w:pPr>
      <w:r>
        <w:rPr>
          <w:rFonts w:ascii="Calibri" w:hAnsi="Calibri" w:eastAsia="微软雅黑"/>
          <w:b w:val="0"/>
          <w:i w:val="0"/>
          <w:color w:val="8B222C"/>
          <w:sz w:val="19"/>
        </w:rPr>
        <w:t>⚠ 易错点：zwar 可放句首（Zwar ist er krank, …），aber 后正语序。</w:t>
      </w:r>
    </w:p>
    <w:p w14:paraId="3A251D67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25. </w:t>
      </w:r>
      <w:r>
        <w:rPr>
          <w:rFonts w:ascii="Calibri" w:hAnsi="Calibri" w:eastAsia="微软雅黑"/>
          <w:b/>
          <w:i w:val="0"/>
          <w:color w:val="006B3C"/>
          <w:sz w:val="21"/>
        </w:rPr>
        <w:t>a) Bedingung　b) Vorausgesetzt</w:t>
      </w:r>
      <w:r>
        <w:rPr>
          <w:rFonts w:ascii="Calibri" w:hAnsi="Calibri" w:eastAsia="微软雅黑"/>
          <w:b w:val="0"/>
          <w:i w:val="0"/>
          <w:sz w:val="20"/>
        </w:rPr>
        <w:t>　unter der Bedingung, dass …（在……条件下）/ Vorausgesetzt, dass …（前提是……），均接 dass 从句，属【书面】语。</w:t>
      </w:r>
    </w:p>
    <w:p w14:paraId="42329D03">
      <w:pPr>
        <w:spacing w:after="120"/>
      </w:pPr>
      <w:r>
        <w:rPr>
          <w:rFonts w:ascii="Calibri" w:hAnsi="Calibri" w:eastAsia="微软雅黑"/>
          <w:b w:val="0"/>
          <w:i w:val="0"/>
          <w:color w:val="8B222C"/>
          <w:sz w:val="19"/>
        </w:rPr>
        <w:t>⚠ 易错点：正式结构中用 dass，不用 wenn。</w:t>
      </w:r>
    </w:p>
    <w:p w14:paraId="3142B21A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26. </w:t>
      </w:r>
      <w:r>
        <w:rPr>
          <w:rFonts w:ascii="Calibri" w:hAnsi="Calibri" w:eastAsia="微软雅黑"/>
          <w:b/>
          <w:i w:val="0"/>
          <w:color w:val="006B3C"/>
          <w:sz w:val="21"/>
        </w:rPr>
        <w:t>Wer … der</w:t>
      </w:r>
      <w:r>
        <w:rPr>
          <w:rFonts w:ascii="Calibri" w:hAnsi="Calibri" w:eastAsia="微软雅黑"/>
          <w:b w:val="0"/>
          <w:i w:val="0"/>
          <w:sz w:val="20"/>
        </w:rPr>
        <w:t>　wer … der … 条件关系从句：“谁不劳动，谁就不该吃饭”（不劳动者不得食）。主句呼应词 der 的格由主句功能决定。</w:t>
      </w:r>
    </w:p>
    <w:p w14:paraId="06156E08">
      <w:pPr>
        <w:spacing w:after="120"/>
      </w:pPr>
      <w:r>
        <w:rPr>
          <w:rFonts w:ascii="Calibri" w:hAnsi="Calibri" w:eastAsia="微软雅黑"/>
          <w:b w:val="0"/>
          <w:i w:val="0"/>
          <w:color w:val="8B222C"/>
          <w:sz w:val="19"/>
        </w:rPr>
        <w:t>⚠ 易错点：成语性结构，阅读识别即可。</w:t>
      </w:r>
    </w:p>
    <w:p w14:paraId="16B3E122">
      <w:pPr>
        <w:spacing w:before="160" w:after="80"/>
      </w:pPr>
      <w:r>
        <w:rPr>
          <w:rFonts w:ascii="Calibri" w:hAnsi="Calibri" w:eastAsia="微软雅黑"/>
          <w:b/>
          <w:i w:val="0"/>
          <w:color w:val="2E74B5"/>
          <w:sz w:val="23"/>
        </w:rPr>
        <w:t>三、句型转换</w:t>
      </w:r>
    </w:p>
    <w:p w14:paraId="3E0BF846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27. </w:t>
      </w:r>
      <w:r>
        <w:rPr>
          <w:rFonts w:ascii="Calibri" w:hAnsi="Calibri" w:eastAsia="微软雅黑"/>
          <w:b/>
          <w:i w:val="0"/>
          <w:color w:val="006B3C"/>
          <w:sz w:val="21"/>
        </w:rPr>
        <w:t>Ich lerne Deutsch, denn ich möchte in Deutschland arbeiten.</w:t>
      </w:r>
      <w:r>
        <w:rPr>
          <w:rFonts w:ascii="Calibri" w:hAnsi="Calibri" w:eastAsia="微软雅黑"/>
          <w:b w:val="0"/>
          <w:i w:val="0"/>
          <w:sz w:val="20"/>
        </w:rPr>
        <w:t>　denn 是并列连词（0 位），后接正语序：möchte 第二位。</w:t>
      </w:r>
    </w:p>
    <w:p w14:paraId="58A114A3">
      <w:pPr>
        <w:spacing w:after="120"/>
      </w:pPr>
      <w:r>
        <w:rPr>
          <w:rFonts w:ascii="Calibri" w:hAnsi="Calibri" w:eastAsia="微软雅黑"/>
          <w:b w:val="0"/>
          <w:i w:val="0"/>
          <w:color w:val="8B222C"/>
          <w:sz w:val="19"/>
        </w:rPr>
        <w:t>⚠ 易错点：denn 不能放句首。</w:t>
      </w:r>
    </w:p>
    <w:p w14:paraId="1A485F5E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28. </w:t>
      </w:r>
      <w:r>
        <w:rPr>
          <w:rFonts w:ascii="Calibri" w:hAnsi="Calibri" w:eastAsia="微软雅黑"/>
          <w:b/>
          <w:i w:val="0"/>
          <w:color w:val="006B3C"/>
          <w:sz w:val="21"/>
        </w:rPr>
        <w:t>Es regnet. Trotzdem geht er spazieren.</w:t>
      </w:r>
      <w:r>
        <w:rPr>
          <w:rFonts w:ascii="Calibri" w:hAnsi="Calibri" w:eastAsia="微软雅黑"/>
          <w:b w:val="0"/>
          <w:i w:val="0"/>
          <w:sz w:val="20"/>
        </w:rPr>
        <w:t>　obwohl 从句 → 独立句 + 副词 trotzdem：正语序（geht 第二位）。</w:t>
      </w:r>
    </w:p>
    <w:p w14:paraId="5C8D7218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29. </w:t>
      </w:r>
      <w:r>
        <w:rPr>
          <w:rFonts w:ascii="Calibri" w:hAnsi="Calibri" w:eastAsia="微软雅黑"/>
          <w:b/>
          <w:i w:val="0"/>
          <w:color w:val="006B3C"/>
          <w:sz w:val="21"/>
        </w:rPr>
        <w:t>Es regnet, deshalb bleiben wir zu Hause.</w:t>
      </w:r>
      <w:r>
        <w:rPr>
          <w:rFonts w:ascii="Calibri" w:hAnsi="Calibri" w:eastAsia="微软雅黑"/>
          <w:b w:val="0"/>
          <w:i w:val="0"/>
          <w:sz w:val="20"/>
        </w:rPr>
        <w:t>　weil 从句 → deshalb 连接两个主句，deshalb 占位 1，动词第二位。</w:t>
      </w:r>
    </w:p>
    <w:p w14:paraId="3E4AB9AC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30. </w:t>
      </w:r>
      <w:r>
        <w:rPr>
          <w:rFonts w:ascii="Calibri" w:hAnsi="Calibri" w:eastAsia="微软雅黑"/>
          <w:b/>
          <w:i w:val="0"/>
          <w:color w:val="006B3C"/>
          <w:sz w:val="21"/>
        </w:rPr>
        <w:t>Hätte ich Zeit, würde ich kommen.</w:t>
      </w:r>
      <w:r>
        <w:rPr>
          <w:rFonts w:ascii="Calibri" w:hAnsi="Calibri" w:eastAsia="微软雅黑"/>
          <w:b w:val="0"/>
          <w:i w:val="0"/>
          <w:sz w:val="20"/>
        </w:rPr>
        <w:t>　无连词条件句：去掉 wenn，变位动词提到第一位（V1）。</w:t>
      </w:r>
    </w:p>
    <w:p w14:paraId="44B6FCC6">
      <w:pPr>
        <w:spacing w:after="120"/>
      </w:pPr>
      <w:r>
        <w:rPr>
          <w:rFonts w:ascii="Calibri" w:hAnsi="Calibri" w:eastAsia="微软雅黑"/>
          <w:b w:val="0"/>
          <w:i w:val="0"/>
          <w:color w:val="8B222C"/>
          <w:sz w:val="19"/>
        </w:rPr>
        <w:t>⚠ 易错点：口诀：去 if 前移 V。</w:t>
      </w:r>
    </w:p>
    <w:p w14:paraId="6D1D07F2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31. </w:t>
      </w:r>
      <w:r>
        <w:rPr>
          <w:rFonts w:ascii="Calibri" w:hAnsi="Calibri" w:eastAsia="微软雅黑"/>
          <w:b/>
          <w:i w:val="0"/>
          <w:color w:val="006B3C"/>
          <w:sz w:val="21"/>
        </w:rPr>
        <w:t>Sag mir Bescheid, dann helfe ich dir.</w:t>
      </w:r>
      <w:r>
        <w:rPr>
          <w:rFonts w:ascii="Calibri" w:hAnsi="Calibri" w:eastAsia="微软雅黑"/>
          <w:b w:val="0"/>
          <w:i w:val="0"/>
          <w:sz w:val="20"/>
        </w:rPr>
        <w:t>　命令式 + dann 是条件句的口语简化：= Wenn du mir Bescheid sagst, helfe ich dir。</w:t>
      </w:r>
    </w:p>
    <w:p w14:paraId="6F0960BB">
      <w:pPr>
        <w:spacing w:after="120"/>
      </w:pPr>
      <w:r>
        <w:rPr>
          <w:rFonts w:ascii="Calibri" w:hAnsi="Calibri" w:eastAsia="微软雅黑"/>
          <w:b w:val="0"/>
          <w:i w:val="0"/>
          <w:color w:val="8B222C"/>
          <w:sz w:val="19"/>
        </w:rPr>
        <w:t>⚠ 易错点：dann 后正语序（helfe ich）。</w:t>
      </w:r>
    </w:p>
    <w:p w14:paraId="12C6FE50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32. </w:t>
      </w:r>
      <w:r>
        <w:rPr>
          <w:rFonts w:ascii="Calibri" w:hAnsi="Calibri" w:eastAsia="微软雅黑"/>
          <w:b/>
          <w:i w:val="0"/>
          <w:color w:val="006B3C"/>
          <w:sz w:val="21"/>
        </w:rPr>
        <w:t>Der Grund dafür ist, dass wir zu wenig Personal haben.</w:t>
      </w:r>
      <w:r>
        <w:rPr>
          <w:rFonts w:ascii="Calibri" w:hAnsi="Calibri" w:eastAsia="微软雅黑"/>
          <w:b w:val="0"/>
          <w:i w:val="0"/>
          <w:sz w:val="20"/>
        </w:rPr>
        <w:t>　es liegt daran, dass … ↔ Der Grund dafür ist, dass … 均表“原因在于”。</w:t>
      </w:r>
    </w:p>
    <w:p w14:paraId="2662A314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33. </w:t>
      </w:r>
      <w:r>
        <w:rPr>
          <w:rFonts w:ascii="Calibri" w:hAnsi="Calibri" w:eastAsia="微软雅黑"/>
          <w:b/>
          <w:i w:val="0"/>
          <w:color w:val="006B3C"/>
          <w:sz w:val="21"/>
        </w:rPr>
        <w:t>Was auch immer passiert, wir bleiben ruhig.</w:t>
      </w:r>
      <w:r>
        <w:rPr>
          <w:rFonts w:ascii="Calibri" w:hAnsi="Calibri" w:eastAsia="微软雅黑"/>
          <w:b w:val="0"/>
          <w:i w:val="0"/>
          <w:sz w:val="20"/>
        </w:rPr>
        <w:t>　egal + W-Wort（口语）↔ W-Wort + auch immer（书面），语义相同。注意小句尾语序：…, was auch immer passiert。</w:t>
      </w:r>
    </w:p>
    <w:p w14:paraId="07BE9C56">
      <w:pPr>
        <w:spacing w:after="120"/>
      </w:pPr>
      <w:r>
        <w:rPr>
          <w:rFonts w:ascii="Calibri" w:hAnsi="Calibri" w:eastAsia="微软雅黑"/>
          <w:b w:val="0"/>
          <w:i w:val="0"/>
          <w:color w:val="8B222C"/>
          <w:sz w:val="19"/>
        </w:rPr>
        <w:t>⚠ 易错点：动词仍在句末：passiert。</w:t>
      </w:r>
    </w:p>
    <w:p w14:paraId="1BAC4318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34. </w:t>
      </w:r>
      <w:r>
        <w:rPr>
          <w:rFonts w:ascii="Calibri" w:hAnsi="Calibri" w:eastAsia="微软雅黑"/>
          <w:b/>
          <w:i w:val="0"/>
          <w:color w:val="006B3C"/>
          <w:sz w:val="21"/>
        </w:rPr>
        <w:t>So schwer die Aufgabe auch ist, ich schaffe sie.</w:t>
      </w:r>
      <w:r>
        <w:rPr>
          <w:rFonts w:ascii="Calibri" w:hAnsi="Calibri" w:eastAsia="微软雅黑"/>
          <w:b w:val="0"/>
          <w:i w:val="0"/>
          <w:sz w:val="20"/>
        </w:rPr>
        <w:t>　so + Adj. + auch 结构：So schwer die Aufgabe auch ist（尾语序）= “无论多难”。auch 位于主语之后、动词之前。</w:t>
      </w:r>
    </w:p>
    <w:p w14:paraId="080A142C">
      <w:pPr>
        <w:spacing w:after="120"/>
      </w:pPr>
      <w:r>
        <w:rPr>
          <w:rFonts w:ascii="Calibri" w:hAnsi="Calibri" w:eastAsia="微软雅黑"/>
          <w:b w:val="0"/>
          <w:i w:val="0"/>
          <w:color w:val="8B222C"/>
          <w:sz w:val="19"/>
        </w:rPr>
        <w:t>⚠ 易错点：B2 考试重点：So + Adj + 主语 + auch + 动词末尾。</w:t>
      </w:r>
    </w:p>
    <w:p w14:paraId="241774E6">
      <w:pPr>
        <w:spacing w:before="160" w:after="80"/>
      </w:pPr>
      <w:r>
        <w:rPr>
          <w:rFonts w:ascii="Calibri" w:hAnsi="Calibri" w:eastAsia="微软雅黑"/>
          <w:b/>
          <w:i w:val="0"/>
          <w:color w:val="2E74B5"/>
          <w:sz w:val="23"/>
        </w:rPr>
        <w:t>四、改错题</w:t>
      </w:r>
    </w:p>
    <w:p w14:paraId="10A2A58F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35. </w:t>
      </w:r>
      <w:r>
        <w:rPr>
          <w:rFonts w:ascii="Calibri" w:hAnsi="Calibri" w:eastAsia="微软雅黑"/>
          <w:b/>
          <w:i w:val="0"/>
          <w:color w:val="006B3C"/>
          <w:sz w:val="21"/>
        </w:rPr>
        <w:t>Obwohl es regnet, gehe ich spazieren.</w:t>
      </w:r>
      <w:r>
        <w:rPr>
          <w:rFonts w:ascii="Calibri" w:hAnsi="Calibri" w:eastAsia="微软雅黑"/>
          <w:b w:val="0"/>
          <w:i w:val="0"/>
          <w:sz w:val="20"/>
        </w:rPr>
        <w:t>　obwohl 与 aber 不能连用（德语让步从句主句直接说结果，不加“但是”）。也可改写为并列句：Es regnet, aber ich gehe spazieren。</w:t>
      </w:r>
    </w:p>
    <w:p w14:paraId="1785920E">
      <w:pPr>
        <w:spacing w:after="120"/>
      </w:pPr>
      <w:r>
        <w:rPr>
          <w:rFonts w:ascii="Calibri" w:hAnsi="Calibri" w:eastAsia="微软雅黑"/>
          <w:b w:val="0"/>
          <w:i w:val="0"/>
          <w:color w:val="8B222C"/>
          <w:sz w:val="19"/>
        </w:rPr>
        <w:t>⚠ 易错点：obwohl + aber 连用是中式错误，考试高频失分点。</w:t>
      </w:r>
    </w:p>
    <w:p w14:paraId="05A0B34D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36. </w:t>
      </w:r>
      <w:r>
        <w:rPr>
          <w:rFonts w:ascii="Calibri" w:hAnsi="Calibri" w:eastAsia="微软雅黑"/>
          <w:b/>
          <w:i w:val="0"/>
          <w:color w:val="006B3C"/>
          <w:sz w:val="21"/>
        </w:rPr>
        <w:t>Obwohl er krank ist, geht er zur Arbeit.</w:t>
      </w:r>
      <w:r>
        <w:rPr>
          <w:rFonts w:ascii="Calibri" w:hAnsi="Calibri" w:eastAsia="微软雅黑"/>
          <w:b w:val="0"/>
          <w:i w:val="0"/>
          <w:sz w:val="20"/>
        </w:rPr>
        <w:t>　trotzdem 是副词，不能引导从句；引导从句须用连词 obwohl。或拆成两句：Er ist krank. Trotzdem geht er zur Arbeit。</w:t>
      </w:r>
    </w:p>
    <w:p w14:paraId="046F6256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37. </w:t>
      </w:r>
      <w:r>
        <w:rPr>
          <w:rFonts w:ascii="Calibri" w:hAnsi="Calibri" w:eastAsia="微软雅黑"/>
          <w:b/>
          <w:i w:val="0"/>
          <w:color w:val="006B3C"/>
          <w:sz w:val="21"/>
        </w:rPr>
        <w:t>Ich bin müde, denn ich gehe ins Bett.</w:t>
      </w:r>
      <w:r>
        <w:rPr>
          <w:rFonts w:ascii="Calibri" w:hAnsi="Calibri" w:eastAsia="微软雅黑"/>
          <w:b w:val="0"/>
          <w:i w:val="0"/>
          <w:sz w:val="20"/>
        </w:rPr>
        <w:t>　denn 是并列连词，只能放句中，不能放句首。</w:t>
      </w:r>
    </w:p>
    <w:p w14:paraId="61D7FB91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38. </w:t>
      </w:r>
      <w:r>
        <w:rPr>
          <w:rFonts w:ascii="Calibri" w:hAnsi="Calibri" w:eastAsia="微软雅黑"/>
          <w:b/>
          <w:i w:val="0"/>
          <w:color w:val="006B3C"/>
          <w:sz w:val="21"/>
        </w:rPr>
        <w:t>Ich bin müde, deshalb gehe ich ins Bett.</w:t>
      </w:r>
      <w:r>
        <w:rPr>
          <w:rFonts w:ascii="Calibri" w:hAnsi="Calibri" w:eastAsia="微软雅黑"/>
          <w:b w:val="0"/>
          <w:i w:val="0"/>
          <w:sz w:val="20"/>
        </w:rPr>
        <w:t>　deshalb 占位 1，其后动词第二位、主语随后：deshalb gehe ich。</w:t>
      </w:r>
    </w:p>
    <w:p w14:paraId="7FF5CB88">
      <w:pPr>
        <w:spacing w:after="120"/>
      </w:pPr>
      <w:r>
        <w:rPr>
          <w:rFonts w:ascii="Calibri" w:hAnsi="Calibri" w:eastAsia="微软雅黑"/>
          <w:b w:val="0"/>
          <w:i w:val="0"/>
          <w:color w:val="8B222C"/>
          <w:sz w:val="19"/>
        </w:rPr>
        <w:t>⚠ 易错点：绝不能写 deshalb ich gehe。</w:t>
      </w:r>
    </w:p>
    <w:p w14:paraId="3A7178D9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39. </w:t>
      </w:r>
      <w:r>
        <w:rPr>
          <w:rFonts w:ascii="Calibri" w:hAnsi="Calibri" w:eastAsia="微软雅黑"/>
          <w:b/>
          <w:i w:val="0"/>
          <w:color w:val="006B3C"/>
          <w:sz w:val="21"/>
        </w:rPr>
        <w:t>Wegen des schlechten Wetters bleiben wir zu Hause.</w:t>
      </w:r>
      <w:r>
        <w:rPr>
          <w:rFonts w:ascii="Calibri" w:hAnsi="Calibri" w:eastAsia="微软雅黑"/>
          <w:b w:val="0"/>
          <w:i w:val="0"/>
          <w:sz w:val="20"/>
        </w:rPr>
        <w:t>　书面语 / 考试要求 wegen + Genitiv（des schlechten Wetters）。口语中 wegen dem Wetter 可接受，但正式写作算错。</w:t>
      </w:r>
    </w:p>
    <w:p w14:paraId="1D604320">
      <w:pPr>
        <w:spacing w:after="120"/>
      </w:pPr>
      <w:r>
        <w:rPr>
          <w:rFonts w:ascii="Calibri" w:hAnsi="Calibri" w:eastAsia="微软雅黑"/>
          <w:b w:val="0"/>
          <w:i w:val="0"/>
          <w:color w:val="8B222C"/>
          <w:sz w:val="19"/>
        </w:rPr>
        <w:t>⚠ 易错点：同样规则适用于 trotz + Gen.、dank + Gen.。</w:t>
      </w:r>
    </w:p>
    <w:p w14:paraId="594EBBB0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40. </w:t>
      </w:r>
      <w:r>
        <w:rPr>
          <w:rFonts w:ascii="Calibri" w:hAnsi="Calibri" w:eastAsia="微软雅黑"/>
          <w:b/>
          <w:i w:val="0"/>
          <w:color w:val="006B3C"/>
          <w:sz w:val="21"/>
        </w:rPr>
        <w:t>Er tut so, als ob er alles wüsste.</w:t>
      </w:r>
      <w:r>
        <w:rPr>
          <w:rFonts w:ascii="Calibri" w:hAnsi="Calibri" w:eastAsia="微软雅黑"/>
          <w:b w:val="0"/>
          <w:i w:val="0"/>
          <w:sz w:val="20"/>
        </w:rPr>
        <w:t>　als ob / als wenn 引导非现实比较，必须用 Konjunktiv II（wissen → wüsste），不能用直陈式 weiß。</w:t>
      </w:r>
    </w:p>
    <w:p w14:paraId="69FA582D">
      <w:pPr>
        <w:spacing w:before="160" w:after="80"/>
      </w:pPr>
      <w:r>
        <w:rPr>
          <w:rFonts w:ascii="Calibri" w:hAnsi="Calibri" w:eastAsia="微软雅黑"/>
          <w:b/>
          <w:i w:val="0"/>
          <w:color w:val="2E74B5"/>
          <w:sz w:val="23"/>
        </w:rPr>
        <w:t>五、名物化转换</w:t>
      </w:r>
    </w:p>
    <w:p w14:paraId="27C4FA44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41. </w:t>
      </w:r>
      <w:r>
        <w:rPr>
          <w:rFonts w:ascii="Calibri" w:hAnsi="Calibri" w:eastAsia="微软雅黑"/>
          <w:b/>
          <w:i w:val="0"/>
          <w:color w:val="006B3C"/>
          <w:sz w:val="21"/>
        </w:rPr>
        <w:t>Wegen des Regens bleiben wir zu Hause.</w:t>
      </w:r>
      <w:r>
        <w:rPr>
          <w:rFonts w:ascii="Calibri" w:hAnsi="Calibri" w:eastAsia="微软雅黑"/>
          <w:b w:val="0"/>
          <w:i w:val="0"/>
          <w:sz w:val="20"/>
        </w:rPr>
        <w:t>　weil es regnet → wegen + Genitiv（der Regen → des Regens）。</w:t>
      </w:r>
    </w:p>
    <w:p w14:paraId="28BAF45B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42. </w:t>
      </w:r>
      <w:r>
        <w:rPr>
          <w:rFonts w:ascii="Calibri" w:hAnsi="Calibri" w:eastAsia="微软雅黑"/>
          <w:b/>
          <w:i w:val="0"/>
          <w:color w:val="006B3C"/>
          <w:sz w:val="21"/>
        </w:rPr>
        <w:t>Dank ihrer Hilfe habe ich die Prüfung bestanden.</w:t>
      </w:r>
      <w:r>
        <w:rPr>
          <w:rFonts w:ascii="Calibri" w:hAnsi="Calibri" w:eastAsia="微软雅黑"/>
          <w:b w:val="0"/>
          <w:i w:val="0"/>
          <w:sz w:val="20"/>
        </w:rPr>
        <w:t>　weil sie mir geholfen hat → dank + Genitiv（ihre Hilfe → ihrer Hilfe），正面原因用 dank。</w:t>
      </w:r>
    </w:p>
    <w:p w14:paraId="5B035739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43. </w:t>
      </w:r>
      <w:r>
        <w:rPr>
          <w:rFonts w:ascii="Calibri" w:hAnsi="Calibri" w:eastAsia="微软雅黑"/>
          <w:b/>
          <w:i w:val="0"/>
          <w:color w:val="006B3C"/>
          <w:sz w:val="21"/>
        </w:rPr>
        <w:t>Aus Neugier stellte er viele Fragen.</w:t>
      </w:r>
      <w:r>
        <w:rPr>
          <w:rFonts w:ascii="Calibri" w:hAnsi="Calibri" w:eastAsia="微软雅黑"/>
          <w:b w:val="0"/>
          <w:i w:val="0"/>
          <w:sz w:val="20"/>
        </w:rPr>
        <w:t>　weil er neugierig war → aus + Dat. 表内在动机（neugierig → die Neugier，无冠词）。</w:t>
      </w:r>
    </w:p>
    <w:p w14:paraId="71E11A0B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44. </w:t>
      </w:r>
      <w:r>
        <w:rPr>
          <w:rFonts w:ascii="Calibri" w:hAnsi="Calibri" w:eastAsia="微软雅黑"/>
          <w:b/>
          <w:i w:val="0"/>
          <w:color w:val="006B3C"/>
          <w:sz w:val="21"/>
        </w:rPr>
        <w:t>Trotz der großen Gefahr half er dem Verletzten.</w:t>
      </w:r>
      <w:r>
        <w:rPr>
          <w:rFonts w:ascii="Calibri" w:hAnsi="Calibri" w:eastAsia="微软雅黑"/>
          <w:b w:val="0"/>
          <w:i w:val="0"/>
          <w:sz w:val="20"/>
        </w:rPr>
        <w:t>　obwohl die Gefahr groß war → trotz + Genitiv（die große Gefahr → der großen Gefahr）。</w:t>
      </w:r>
    </w:p>
    <w:p w14:paraId="1DE1937C">
      <w:pPr>
        <w:spacing w:after="120"/>
      </w:pPr>
      <w:r>
        <w:rPr>
          <w:rFonts w:ascii="Calibri" w:hAnsi="Calibri" w:eastAsia="微软雅黑"/>
          <w:b w:val="0"/>
          <w:i w:val="0"/>
          <w:color w:val="8B222C"/>
          <w:sz w:val="19"/>
        </w:rPr>
        <w:t>⚠ 易错点：让步名物化链：obwohl → trotz。</w:t>
      </w:r>
    </w:p>
    <w:p w14:paraId="7517ED98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45. </w:t>
      </w:r>
      <w:r>
        <w:rPr>
          <w:rFonts w:ascii="Calibri" w:hAnsi="Calibri" w:eastAsia="微软雅黑"/>
          <w:b/>
          <w:i w:val="0"/>
          <w:color w:val="006B3C"/>
          <w:sz w:val="21"/>
        </w:rPr>
        <w:t>Im Falle eines Notfalls rufen Sie die 112.</w:t>
      </w:r>
      <w:r>
        <w:rPr>
          <w:rFonts w:ascii="Calibri" w:hAnsi="Calibri" w:eastAsia="微软雅黑"/>
          <w:b w:val="0"/>
          <w:i w:val="0"/>
          <w:sz w:val="20"/>
        </w:rPr>
        <w:t>　wenn ein Notfall passiert → im Falle + Genitiv（ein Notfall → eines Notfalls），正式语体。</w:t>
      </w:r>
    </w:p>
    <w:p w14:paraId="4F7A20C7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46. </w:t>
      </w:r>
      <w:r>
        <w:rPr>
          <w:rFonts w:ascii="Calibri" w:hAnsi="Calibri" w:eastAsia="微软雅黑"/>
          <w:b/>
          <w:i w:val="0"/>
          <w:color w:val="006B3C"/>
          <w:sz w:val="21"/>
        </w:rPr>
        <w:t>Der Flug wurde aufgrund des Sturms annulliert.</w:t>
      </w:r>
      <w:r>
        <w:rPr>
          <w:rFonts w:ascii="Calibri" w:hAnsi="Calibri" w:eastAsia="微软雅黑"/>
          <w:b w:val="0"/>
          <w:i w:val="0"/>
          <w:sz w:val="20"/>
        </w:rPr>
        <w:t>　weil der Sturm sehr stark war → aufgrund + Genitiv（der Sturm → des Sturms），【书面】正式。</w:t>
      </w:r>
    </w:p>
    <w:p w14:paraId="50B1A2CF">
      <w:pPr>
        <w:spacing w:before="160" w:after="80"/>
      </w:pPr>
      <w:r>
        <w:rPr>
          <w:rFonts w:ascii="Calibri" w:hAnsi="Calibri" w:eastAsia="微软雅黑"/>
          <w:b/>
          <w:i w:val="0"/>
          <w:color w:val="2E74B5"/>
          <w:sz w:val="23"/>
        </w:rPr>
        <w:t>六、翻译题</w:t>
      </w:r>
    </w:p>
    <w:p w14:paraId="1CB3E9FA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47. </w:t>
      </w:r>
      <w:r>
        <w:rPr>
          <w:rFonts w:ascii="Calibri" w:hAnsi="Calibri" w:eastAsia="微软雅黑"/>
          <w:b/>
          <w:i w:val="0"/>
          <w:color w:val="006B3C"/>
          <w:sz w:val="21"/>
        </w:rPr>
        <w:t>Deshalb bin ich müde, weil ich gestern wenig geschlafen habe.</w:t>
      </w:r>
      <w:r>
        <w:rPr>
          <w:rFonts w:ascii="Calibri" w:hAnsi="Calibri" w:eastAsia="微软雅黑"/>
          <w:b w:val="0"/>
          <w:i w:val="0"/>
          <w:sz w:val="20"/>
        </w:rPr>
        <w:t>　deshalb …, weil … 加强结构：先说结论“正因此……”，再用 weil 补原因。</w:t>
      </w:r>
    </w:p>
    <w:p w14:paraId="16BB4F9B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48. </w:t>
      </w:r>
      <w:r>
        <w:rPr>
          <w:rFonts w:ascii="Calibri" w:hAnsi="Calibri" w:eastAsia="微软雅黑"/>
          <w:b/>
          <w:i w:val="0"/>
          <w:color w:val="006B3C"/>
          <w:sz w:val="21"/>
        </w:rPr>
        <w:t>Auch wenn es regnet, gehe ich joggen.</w:t>
      </w:r>
      <w:r>
        <w:rPr>
          <w:rFonts w:ascii="Calibri" w:hAnsi="Calibri" w:eastAsia="微软雅黑"/>
          <w:b w:val="0"/>
          <w:i w:val="0"/>
          <w:sz w:val="20"/>
        </w:rPr>
        <w:t>　auch wenn 表假设让步“即使”，尾语序；主句动词第一位（gehe）。</w:t>
      </w:r>
    </w:p>
    <w:p w14:paraId="7192E1AA">
      <w:pPr>
        <w:spacing w:after="120"/>
      </w:pPr>
      <w:r>
        <w:rPr>
          <w:rFonts w:ascii="Calibri" w:hAnsi="Calibri" w:eastAsia="微软雅黑"/>
          <w:b w:val="0"/>
          <w:i w:val="0"/>
          <w:color w:val="8B222C"/>
          <w:sz w:val="19"/>
        </w:rPr>
        <w:t>⚠ 易错点：auch wenn = 假设（未发生），obwohl = 事实（已发生）。</w:t>
      </w:r>
    </w:p>
    <w:p w14:paraId="12C358D4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49. </w:t>
      </w:r>
      <w:r>
        <w:rPr>
          <w:rFonts w:ascii="Calibri" w:hAnsi="Calibri" w:eastAsia="微软雅黑"/>
          <w:b/>
          <w:i w:val="0"/>
          <w:color w:val="006B3C"/>
          <w:sz w:val="21"/>
        </w:rPr>
        <w:t>Warum fragst du mich das, wo du doch die Antwort schon kennst?</w:t>
      </w:r>
      <w:r>
        <w:rPr>
          <w:rFonts w:ascii="Calibri" w:hAnsi="Calibri" w:eastAsia="微软雅黑"/>
          <w:b w:val="0"/>
          <w:i w:val="0"/>
          <w:sz w:val="20"/>
        </w:rPr>
        <w:t>　wo … doch 表“明明……”，原因显而易见、带轻微抱怨语气，B2 口语高频。</w:t>
      </w:r>
    </w:p>
    <w:p w14:paraId="383C676F">
      <w:pPr>
        <w:spacing w:after="80"/>
      </w:pPr>
      <w:r>
        <w:rPr>
          <w:rFonts w:ascii="Calibri" w:hAnsi="Calibri" w:eastAsia="微软雅黑"/>
          <w:b/>
          <w:i w:val="0"/>
          <w:sz w:val="21"/>
        </w:rPr>
        <w:t xml:space="preserve">50. </w:t>
      </w:r>
      <w:r>
        <w:rPr>
          <w:rFonts w:ascii="Calibri" w:hAnsi="Calibri" w:eastAsia="微软雅黑"/>
          <w:b/>
          <w:i w:val="0"/>
          <w:color w:val="006B3C"/>
          <w:sz w:val="21"/>
        </w:rPr>
        <w:t>他再怎么有钱，也买不起这个。</w:t>
      </w:r>
      <w:r>
        <w:rPr>
          <w:rFonts w:ascii="Calibri" w:hAnsi="Calibri" w:eastAsia="微软雅黑"/>
          <w:b w:val="0"/>
          <w:i w:val="0"/>
          <w:sz w:val="20"/>
        </w:rPr>
        <w:t>　noch so + Adj. = “再怎么……也（无济于事）”，带无奈感：Er ist noch so reich, er kann sich das nicht leisten。</w:t>
      </w:r>
    </w:p>
    <w:p w14:paraId="438248D1">
      <w:pPr>
        <w:spacing w:after="120"/>
      </w:pPr>
      <w:r>
        <w:rPr>
          <w:rFonts w:ascii="Calibri" w:hAnsi="Calibri" w:eastAsia="微软雅黑"/>
          <w:b w:val="0"/>
          <w:i w:val="0"/>
          <w:color w:val="8B222C"/>
          <w:sz w:val="19"/>
        </w:rPr>
        <w:t>⚠ 易错点：注意 sich (D) etw. (A) leisten 搭配：买得起某物。</w:t>
      </w:r>
    </w:p>
    <w:p w14:paraId="158B84A3">
      <w:pPr>
        <w:spacing w:after="40"/>
      </w:pPr>
    </w:p>
    <w:p w14:paraId="0F08104A">
      <w:pPr>
        <w:spacing w:after="0"/>
        <w:jc w:val="center"/>
      </w:pPr>
      <w:r>
        <w:rPr>
          <w:rFonts w:ascii="Calibri" w:hAnsi="Calibri" w:eastAsia="微软雅黑"/>
          <w:b w:val="0"/>
          <w:i/>
          <w:color w:val="595959"/>
          <w:sz w:val="20"/>
        </w:rPr>
        <w:t>—— 全卷完。批改时请把错题对应知识点回看速查表，标黄生词将单独整理成生词笔记。Viel Erfolg! ——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Jiyucho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Jiyucho">
    <w:panose1 w:val="02000600000000000000"/>
    <w:charset w:val="80"/>
    <w:family w:val="auto"/>
    <w:pitch w:val="default"/>
    <w:sig w:usb0="A00002BF" w:usb1="68C7FCFB" w:usb2="00000010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B98944"/>
    <w:multiLevelType w:val="singleLevel"/>
    <w:tmpl w:val="C6B98944"/>
    <w:lvl w:ilvl="0" w:tentative="0">
      <w:start w:val="35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24158A"/>
    <w:rsid w:val="0481665F"/>
    <w:rsid w:val="055B06EB"/>
    <w:rsid w:val="05F733E6"/>
    <w:rsid w:val="075C1326"/>
    <w:rsid w:val="0AE47732"/>
    <w:rsid w:val="0C2F779B"/>
    <w:rsid w:val="0C6A1169"/>
    <w:rsid w:val="0F467F5C"/>
    <w:rsid w:val="10134845"/>
    <w:rsid w:val="12CB0D06"/>
    <w:rsid w:val="14325838"/>
    <w:rsid w:val="16DB34AE"/>
    <w:rsid w:val="1BBF2F78"/>
    <w:rsid w:val="1BD1338F"/>
    <w:rsid w:val="1D70376F"/>
    <w:rsid w:val="216161BD"/>
    <w:rsid w:val="21E74F3D"/>
    <w:rsid w:val="22002293"/>
    <w:rsid w:val="22063D6B"/>
    <w:rsid w:val="24CA59BE"/>
    <w:rsid w:val="27191CEF"/>
    <w:rsid w:val="29777948"/>
    <w:rsid w:val="2C7C39AF"/>
    <w:rsid w:val="2CFF7F62"/>
    <w:rsid w:val="2D702E56"/>
    <w:rsid w:val="2E2D252E"/>
    <w:rsid w:val="3181580C"/>
    <w:rsid w:val="36FF1758"/>
    <w:rsid w:val="382A63F9"/>
    <w:rsid w:val="3E8B5005"/>
    <w:rsid w:val="3EE63056"/>
    <w:rsid w:val="3FE72BAA"/>
    <w:rsid w:val="41AC1707"/>
    <w:rsid w:val="4452381B"/>
    <w:rsid w:val="453A3BBA"/>
    <w:rsid w:val="4699713C"/>
    <w:rsid w:val="472E584C"/>
    <w:rsid w:val="492E5B17"/>
    <w:rsid w:val="4A336491"/>
    <w:rsid w:val="4A690F84"/>
    <w:rsid w:val="4E7C2D1A"/>
    <w:rsid w:val="520C7ADC"/>
    <w:rsid w:val="551675C6"/>
    <w:rsid w:val="572166F5"/>
    <w:rsid w:val="5CDE0449"/>
    <w:rsid w:val="5F2D60E0"/>
    <w:rsid w:val="60EF08C9"/>
    <w:rsid w:val="62C620A4"/>
    <w:rsid w:val="63524540"/>
    <w:rsid w:val="639C099A"/>
    <w:rsid w:val="63DD40D1"/>
    <w:rsid w:val="74D6088F"/>
    <w:rsid w:val="76243E40"/>
    <w:rsid w:val="76301C36"/>
    <w:rsid w:val="785236EA"/>
    <w:rsid w:val="798F414F"/>
    <w:rsid w:val="7C01539E"/>
    <w:rsid w:val="7CBB5EC3"/>
    <w:rsid w:val="7D170A1E"/>
    <w:rsid w:val="7D9F270D"/>
    <w:rsid w:val="7FF3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5197</Words>
  <Characters>12009</Characters>
  <Lines>0</Lines>
  <Paragraphs>0</Paragraphs>
  <TotalTime>4</TotalTime>
  <ScaleCrop>false</ScaleCrop>
  <LinksUpToDate>false</LinksUpToDate>
  <CharactersWithSpaces>13824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南乡子</cp:lastModifiedBy>
  <dcterms:modified xsi:type="dcterms:W3CDTF">2026-08-26T10:58:41Z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eyJoZGlkIjoiZmJiZDcyYjJiMzY4ODY4N2U4NDZjN2UzMDU5NTU2MTYiLCJ1c2VySWQiOiI2NzE2MjM2NTAifQ==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481AA04383AC4678B9AB28E1A9E54F29_12</vt:lpwstr>
  </property>
</Properties>
</file>
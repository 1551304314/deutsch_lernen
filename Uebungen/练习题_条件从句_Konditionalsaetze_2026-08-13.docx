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D17C8">
      <w:pPr>
        <w:spacing w:after="80"/>
        <w:jc w:val="center"/>
      </w:pPr>
      <w:r>
        <w:rPr>
          <w:rFonts w:ascii="Calibri" w:hAnsi="Calibri" w:eastAsia="微软雅黑"/>
          <w:b/>
          <w:i w:val="0"/>
          <w:sz w:val="40"/>
        </w:rPr>
        <w:t>条件从句（Konditionalsätze）练习题</w:t>
      </w:r>
    </w:p>
    <w:p w14:paraId="2D39ACD9">
      <w:pPr>
        <w:spacing w:after="40"/>
        <w:jc w:val="center"/>
      </w:pPr>
      <w:r>
        <w:rPr>
          <w:rFonts w:ascii="Calibri" w:hAnsi="Calibri" w:eastAsia="微软雅黑"/>
          <w:b w:val="0"/>
          <w:i w:val="0"/>
          <w:sz w:val="24"/>
        </w:rPr>
        <w:t>共 50 题 | 覆盖 A1-B2 全谱系 | 6 大题型 | 难度 A1-B2</w:t>
      </w:r>
    </w:p>
    <w:p w14:paraId="4241BEF2">
      <w:pPr>
        <w:spacing w:after="200"/>
        <w:jc w:val="center"/>
      </w:pPr>
      <w:r>
        <w:rPr>
          <w:rFonts w:ascii="Calibri" w:hAnsi="Calibri" w:eastAsia="微软雅黑"/>
          <w:b w:val="0"/>
          <w:i w:val="0"/>
          <w:sz w:val="20"/>
        </w:rPr>
        <w:t>出题依据：Studientagebuch/Themen/Konditionalsaetze.md（2026-08-13 整合）</w:t>
      </w:r>
    </w:p>
    <w:p w14:paraId="3FA44465">
      <w:pPr>
        <w:spacing w:after="200"/>
      </w:pPr>
      <w:r>
        <w:rPr>
          <w:rFonts w:ascii="Calibri" w:hAnsi="Calibri" w:eastAsia="微软雅黑"/>
          <w:b w:val="0"/>
          <w:i w:val="0"/>
          <w:sz w:val="20"/>
        </w:rPr>
        <w:t>做题要求：请在横线（____）或括号处作答；翻译题请写出完整句子；不会的生词可用黄色高亮标出，批改时会逐一解释。</w:t>
      </w:r>
    </w:p>
    <w:p w14:paraId="275BAFC7">
      <w:pPr>
        <w:shd w:val="clear" w:color="auto" w:fill="FFF6D5"/>
      </w:pPr>
      <w:r>
        <w:rPr>
          <w:rFonts w:ascii="Calibri" w:hAnsi="Calibri" w:eastAsia="微软雅黑"/>
          <w:b/>
          <w:color w:val="C00000"/>
          <w:sz w:val="24"/>
        </w:rPr>
        <w:t>═══ 批改总览 · 条件从句练习题（2026-08-19）═══</w:t>
      </w:r>
    </w:p>
    <w:p w14:paraId="5CDF499E">
      <w:pPr>
        <w:shd w:val="clear" w:color="auto" w:fill="FFF6D5"/>
      </w:pPr>
      <w:r>
        <w:rPr>
          <w:rFonts w:ascii="Calibri" w:hAnsi="Calibri" w:eastAsia="微软雅黑"/>
          <w:b/>
          <w:color w:val="333333"/>
          <w:sz w:val="22"/>
        </w:rPr>
        <w:t>总分：37 / 50（74%）｜ 基础扎实，输出能力（中译德/人称变位）需加强</w:t>
      </w:r>
    </w:p>
    <w:p w14:paraId="5382B248">
      <w:pPr>
        <w:shd w:val="clear" w:color="auto" w:fill="FFF6D5"/>
      </w:pPr>
      <w:r>
        <w:rPr>
          <w:rFonts w:ascii="Calibri" w:hAnsi="Calibri" w:eastAsia="微软雅黑"/>
          <w:b w:val="0"/>
          <w:color w:val="333333"/>
          <w:sz w:val="20"/>
        </w:rPr>
        <w:t>各题得分：一、单项选择 15/17 ｜ 二、虚拟式填空 7/8 ｜ 三、句型转换 4/8 ｜ 四、翻译 4/8 ｜ 五、改错 3/5 ｜ 六、判断正误 4/4</w:t>
      </w:r>
    </w:p>
    <w:p w14:paraId="4441E02E">
      <w:pPr>
        <w:shd w:val="clear" w:color="auto" w:fill="FFF6D5"/>
      </w:pPr>
      <w:r>
        <w:rPr>
          <w:rFonts w:ascii="Calibri" w:hAnsi="Calibri" w:eastAsia="微软雅黑"/>
          <w:b/>
          <w:color w:val="C00000"/>
          <w:sz w:val="20"/>
        </w:rPr>
        <w:t>核心薄弱点：</w:t>
      </w:r>
    </w:p>
    <w:p w14:paraId="531FE73E">
      <w:pPr>
        <w:shd w:val="clear" w:color="auto" w:fill="FFF6D5"/>
      </w:pPr>
      <w:r>
        <w:rPr>
          <w:rFonts w:ascii="Calibri" w:hAnsi="Calibri" w:eastAsia="微软雅黑"/>
          <w:b w:val="0"/>
          <w:color w:val="333333"/>
          <w:sz w:val="20"/>
        </w:rPr>
        <w:t xml:space="preserve">  1. 中译德能力（翻译 5-8 题失分）：格的运用（den Ausflug）、固定短语（zu spät kommen）、拼写（Hausaufgaben）</w:t>
      </w:r>
    </w:p>
    <w:p w14:paraId="641FCCE7">
      <w:pPr>
        <w:shd w:val="clear" w:color="auto" w:fill="FFF6D5"/>
      </w:pPr>
      <w:r>
        <w:rPr>
          <w:rFonts w:ascii="Calibri" w:hAnsi="Calibri" w:eastAsia="微软雅黑"/>
          <w:b w:val="0"/>
          <w:color w:val="333333"/>
          <w:sz w:val="20"/>
        </w:rPr>
        <w:t xml:space="preserve">  2. 过去层面 KII 混淆：würde ≠ hätte + Partizip II（转换 8、翻译 5）</w:t>
      </w:r>
    </w:p>
    <w:p w14:paraId="3B0A2384">
      <w:pPr>
        <w:shd w:val="clear" w:color="auto" w:fill="FFF6D5"/>
      </w:pPr>
      <w:r>
        <w:rPr>
          <w:rFonts w:ascii="Calibri" w:hAnsi="Calibri" w:eastAsia="微软雅黑"/>
          <w:b w:val="0"/>
          <w:color w:val="333333"/>
          <w:sz w:val="20"/>
        </w:rPr>
        <w:t xml:space="preserve">  3. 虚拟式人称变位：kämest / wüsste / würde（填空 6、改错 3、转换 1）</w:t>
      </w:r>
    </w:p>
    <w:p w14:paraId="225F5E73">
      <w:pPr>
        <w:shd w:val="clear" w:color="auto" w:fill="FFF6D5"/>
      </w:pPr>
      <w:r>
        <w:rPr>
          <w:rFonts w:ascii="Calibri" w:hAnsi="Calibri" w:eastAsia="微软雅黑"/>
          <w:b w:val="0"/>
          <w:color w:val="333333"/>
          <w:sz w:val="20"/>
        </w:rPr>
        <w:t xml:space="preserve">  4. 介词格：ohne + 第四格（转换 4）；无连词条件句识别（选择 10）</w:t>
      </w:r>
    </w:p>
    <w:p w14:paraId="58791EFF"/>
    <w:p w14:paraId="5D1570A8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零、知识点速查（做题前必读）</w:t>
      </w:r>
    </w:p>
    <w:p w14:paraId="305B9AF2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A1 现实条件：wenn + Indikativ（动词句末；从句在前时主句动词第一位）。wenn 双面孔：条件"如果" vs 时间"当……时"（过去一次性用 als）。wenn（连词）≠ wann（疑问词"何时"）。</w:t>
      </w:r>
    </w:p>
    <w:p w14:paraId="45090B90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A2 不确定条件：falls"万一"（仅表条件）；否定条件 wenn nicht；从句前置时主句可用 dann/so 连接（必须正语序 V2）。</w:t>
      </w:r>
    </w:p>
    <w:p w14:paraId="5911348F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B1 非现实条件：wenn + Konjunktiv II。构成三件套：würde + Infinitiv（通用）、hätte/wäre 原形（高频）、混合型。过去层面：hätte/wäre + Partizip II。禁忌：würde sein/haben 冗余。</w:t>
      </w:r>
    </w:p>
    <w:p w14:paraId="13558190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B1 相关结构：als ob / als wenn / als + KII（虚拟比较）；je ... desto/umso（递进条件）；Es wäre besser/schön, wenn ...（建议句型）。</w:t>
      </w:r>
    </w:p>
    <w:p w14:paraId="75A366B2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B1 书面连词：es sei denn（除非，V1 结构）、unter der Bedingung, dass、vorausgesetzt, dass、sofern（只要）、soweit（就……而言）、außer wenn（除非，口语）。</w:t>
      </w:r>
    </w:p>
    <w:p w14:paraId="080E9B83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B2 无连词条件句：省略 wenn，动词提前（V1）：Hätte ich Zeit, ... / Wäre er früher gekommen, ...</w:t>
      </w:r>
    </w:p>
    <w:p w14:paraId="568093DB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B2 sollte 委婉条件（万一，商务信函）；介词表条件：bei/mit/ohne/im Falle/unter + Dativ/für den Fall, dass。</w:t>
      </w:r>
    </w:p>
    <w:p w14:paraId="6934ACD7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B2 假设类：angenommen, dass / gesetzt den Fall, dass；混合条件句（条件与结果跨时态，各自选二虚层面）；nur wenn（只有……才）；sonst/andernfalls（否则）；wenn schon ... dann（既然……那就）；wer...der 条件关系从句；命令式 + dann。</w:t>
      </w:r>
    </w:p>
    <w:p w14:paraId="3A003D48"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- 易错点：假设句不用直陈式现在时；als ob 后必须二虚；würde+sein 冗余；unter der Bedingung 后接 dass 不用 wenn。</w:t>
      </w:r>
    </w:p>
    <w:p w14:paraId="2E5D7573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一、单项选择（每题只有一个正确答案）</w:t>
      </w:r>
    </w:p>
    <w:p w14:paraId="57BB8468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1. _</w:t>
      </w:r>
      <w:r>
        <w:rPr>
          <w:rFonts w:hint="eastAsia"/>
          <w:b/>
          <w:i w:val="0"/>
          <w:sz w:val="22"/>
          <w:lang w:val="en-US" w:eastAsia="zh-CN"/>
        </w:rPr>
        <w:t>Wenn</w:t>
      </w:r>
      <w:r>
        <w:rPr>
          <w:rFonts w:ascii="Calibri" w:hAnsi="Calibri" w:eastAsia="微软雅黑"/>
          <w:b/>
          <w:i w:val="0"/>
          <w:sz w:val="22"/>
        </w:rPr>
        <w:t>___ ich Zeit habe, gehe ich ins Kino.</w:t>
      </w:r>
    </w:p>
    <w:p w14:paraId="0381E494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正确。wenn 表条件“如果”，wann 是疑问词“何时”。</w:t>
      </w:r>
    </w:p>
    <w:p w14:paraId="4BACA380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Wann     B. Wenn     C. Falls</w:t>
      </w:r>
    </w:p>
    <w:p w14:paraId="596DCF21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2. Ich freue mich, __</w:t>
      </w:r>
      <w:r>
        <w:rPr>
          <w:rFonts w:hint="eastAsia"/>
          <w:b/>
          <w:i w:val="0"/>
          <w:sz w:val="22"/>
          <w:lang w:val="en-US" w:eastAsia="zh-CN"/>
        </w:rPr>
        <w:t>wenn</w:t>
      </w:r>
      <w:r>
        <w:rPr>
          <w:rFonts w:ascii="Calibri" w:hAnsi="Calibri" w:eastAsia="微软雅黑"/>
          <w:b/>
          <w:i w:val="0"/>
          <w:sz w:val="22"/>
        </w:rPr>
        <w:t>__ du kommst.</w:t>
      </w:r>
    </w:p>
    <w:p w14:paraId="2C5A387F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正确。wenn 表时间“当……时”；als 用于过去一次性事件。</w:t>
      </w:r>
    </w:p>
    <w:p w14:paraId="5D778EA4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wann     B. wenn     C. als</w:t>
      </w:r>
    </w:p>
    <w:p w14:paraId="46AD52D0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3. __</w:t>
      </w:r>
      <w:r>
        <w:rPr>
          <w:rFonts w:hint="eastAsia"/>
          <w:b/>
          <w:i w:val="0"/>
          <w:sz w:val="22"/>
          <w:lang w:val="en-US" w:eastAsia="zh-CN"/>
        </w:rPr>
        <w:t>Falls</w:t>
      </w:r>
      <w:r>
        <w:rPr>
          <w:rFonts w:ascii="Calibri" w:hAnsi="Calibri" w:eastAsia="微软雅黑"/>
          <w:b/>
          <w:i w:val="0"/>
          <w:sz w:val="22"/>
        </w:rPr>
        <w:t>__ es morgen regnet, verschieben wir den Ausflug.</w:t>
      </w:r>
    </w:p>
    <w:p w14:paraId="36D6AB1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正确。falls“万一”，不确定性最强。</w:t>
      </w:r>
    </w:p>
    <w:p w14:paraId="0C0D0FF3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Wenn     B. Falls     C. Da</w:t>
      </w:r>
    </w:p>
    <w:p w14:paraId="3B1B4C95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 xml:space="preserve">4. Wenn du </w:t>
      </w:r>
      <w:r>
        <w:rPr>
          <w:rFonts w:ascii="Calibri" w:hAnsi="Calibri" w:eastAsia="微软雅黑"/>
          <w:b/>
          <w:i w:val="0"/>
          <w:sz w:val="22"/>
          <w:highlight w:val="yellow"/>
        </w:rPr>
        <w:t xml:space="preserve">fleißig </w:t>
      </w:r>
      <w:r>
        <w:rPr>
          <w:rFonts w:ascii="Calibri" w:hAnsi="Calibri" w:eastAsia="微软雅黑"/>
          <w:b/>
          <w:i w:val="0"/>
          <w:sz w:val="22"/>
        </w:rPr>
        <w:t>lernst, __</w:t>
      </w:r>
      <w:r>
        <w:rPr>
          <w:rFonts w:hint="eastAsia"/>
          <w:b/>
          <w:i w:val="0"/>
          <w:sz w:val="22"/>
          <w:lang w:val="en-US" w:eastAsia="zh-CN"/>
        </w:rPr>
        <w:t>dann</w:t>
      </w:r>
      <w:r>
        <w:rPr>
          <w:rFonts w:ascii="Calibri" w:hAnsi="Calibri" w:eastAsia="微软雅黑"/>
          <w:b/>
          <w:i w:val="0"/>
          <w:sz w:val="22"/>
        </w:rPr>
        <w:t>__ schaffst du die Prüfung.</w:t>
      </w:r>
    </w:p>
    <w:p w14:paraId="70FE12E8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正确。从句前置，主句用 dann 连接，正语序 V2。</w:t>
      </w:r>
    </w:p>
    <w:p w14:paraId="43BD42BE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dann     B. weil     C. ob</w:t>
      </w:r>
    </w:p>
    <w:p w14:paraId="422EC96C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5. Wenn ich mehr Zeit __</w:t>
      </w:r>
      <w:r>
        <w:rPr>
          <w:rFonts w:hint="default"/>
          <w:b/>
          <w:i w:val="0"/>
          <w:sz w:val="22"/>
          <w:lang w:val="en-US"/>
        </w:rPr>
        <w:t>hätte</w:t>
      </w:r>
      <w:r>
        <w:rPr>
          <w:rFonts w:ascii="Calibri" w:hAnsi="Calibri" w:eastAsia="微软雅黑"/>
          <w:b/>
          <w:i w:val="0"/>
          <w:sz w:val="22"/>
        </w:rPr>
        <w:t>__, würde ich mehr Bücher lesen.</w:t>
      </w:r>
    </w:p>
    <w:p w14:paraId="40A042D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正确。非现实假设必须二虚 hätte。</w:t>
      </w:r>
    </w:p>
    <w:p w14:paraId="0034B11B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habe     B. hatte     C. hätte</w:t>
      </w:r>
    </w:p>
    <w:p w14:paraId="3B3339F0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6. Er tut so, als ob er nichts __</w:t>
      </w:r>
      <w:r>
        <w:rPr>
          <w:rFonts w:hint="default"/>
          <w:b/>
          <w:i w:val="0"/>
          <w:sz w:val="22"/>
          <w:lang w:val="en-US"/>
        </w:rPr>
        <w:t>wüsste</w:t>
      </w:r>
      <w:r>
        <w:rPr>
          <w:rFonts w:ascii="Calibri" w:hAnsi="Calibri" w:eastAsia="微软雅黑"/>
          <w:b/>
          <w:i w:val="0"/>
          <w:sz w:val="22"/>
        </w:rPr>
        <w:t>__.</w:t>
      </w:r>
    </w:p>
    <w:p w14:paraId="285DEE54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正确。als ob 后必须二虚。</w:t>
      </w:r>
    </w:p>
    <w:p w14:paraId="3B31E548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weiß     B. wusste     C. wüsste</w:t>
      </w:r>
    </w:p>
    <w:p w14:paraId="68B1A657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7. Je mehr du übst, __</w:t>
      </w:r>
      <w:r>
        <w:rPr>
          <w:rFonts w:hint="default"/>
          <w:b/>
          <w:i w:val="0"/>
          <w:sz w:val="22"/>
          <w:lang w:val="en-US"/>
        </w:rPr>
        <w:t>desto</w:t>
      </w:r>
      <w:r>
        <w:rPr>
          <w:rFonts w:ascii="Calibri" w:hAnsi="Calibri" w:eastAsia="微软雅黑"/>
          <w:b/>
          <w:i w:val="0"/>
          <w:sz w:val="22"/>
        </w:rPr>
        <w:t>__ besser sprichst du Deutsch.</w:t>
      </w:r>
    </w:p>
    <w:p w14:paraId="3465EDC0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正确。je ... desto 固定搭配。</w:t>
      </w:r>
    </w:p>
    <w:p w14:paraId="2A8BAE00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so     B. desto     C. wie</w:t>
      </w:r>
    </w:p>
    <w:p w14:paraId="7B9E1E9C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8. Ich gehe spazieren, es sei denn, es _</w:t>
      </w:r>
      <w:r>
        <w:rPr>
          <w:rFonts w:hint="default"/>
          <w:b/>
          <w:i w:val="0"/>
          <w:sz w:val="22"/>
          <w:lang w:val="en-US"/>
        </w:rPr>
        <w:t>regnen würde</w:t>
      </w:r>
      <w:r>
        <w:rPr>
          <w:rFonts w:ascii="Calibri" w:hAnsi="Calibri" w:eastAsia="微软雅黑"/>
          <w:b/>
          <w:i w:val="0"/>
          <w:sz w:val="22"/>
        </w:rPr>
        <w:t>___.</w:t>
      </w:r>
    </w:p>
    <w:p w14:paraId="7DB782A2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标准答案 A（regnet）。es sei denn 后接完整从句用直陈式 regnet 即可，不必用虚拟式 regnen würde。正确：Ich gehe spazieren, es sei denn, es regnet.</w:t>
      </w:r>
    </w:p>
    <w:p w14:paraId="0444DCBC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regnet     B. regnen würde     C. regne</w:t>
      </w:r>
    </w:p>
    <w:p w14:paraId="5D247D48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9. __</w:t>
      </w:r>
      <w:r>
        <w:rPr>
          <w:rFonts w:hint="default"/>
          <w:b/>
          <w:i w:val="0"/>
          <w:sz w:val="22"/>
          <w:lang w:val="en-US"/>
        </w:rPr>
        <w:t>Sollten</w:t>
      </w:r>
      <w:r>
        <w:rPr>
          <w:rFonts w:ascii="Calibri" w:hAnsi="Calibri" w:eastAsia="微软雅黑"/>
          <w:b/>
          <w:i w:val="0"/>
          <w:sz w:val="22"/>
        </w:rPr>
        <w:t xml:space="preserve">__ Sie Fragen haben, stehe ich Ihnen gern zur </w:t>
      </w:r>
      <w:r>
        <w:rPr>
          <w:rFonts w:ascii="Calibri" w:hAnsi="Calibri" w:eastAsia="微软雅黑"/>
          <w:b/>
          <w:i w:val="0"/>
          <w:sz w:val="22"/>
          <w:highlight w:val="yellow"/>
        </w:rPr>
        <w:t>Verfügung</w:t>
      </w:r>
      <w:r>
        <w:rPr>
          <w:rFonts w:ascii="Calibri" w:hAnsi="Calibri" w:eastAsia="微软雅黑"/>
          <w:b/>
          <w:i w:val="0"/>
          <w:sz w:val="22"/>
        </w:rPr>
        <w:t>.</w:t>
      </w:r>
    </w:p>
    <w:p w14:paraId="7E94AE5B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正确。sollte 委婉条件，商务信函标配。</w:t>
      </w:r>
    </w:p>
    <w:p w14:paraId="126F2430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Sollten     B. Hätten     C. Würden</w:t>
      </w:r>
    </w:p>
    <w:p w14:paraId="20E8D742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10. __</w:t>
      </w:r>
      <w:r>
        <w:rPr>
          <w:rFonts w:hint="default"/>
          <w:b/>
          <w:i w:val="0"/>
          <w:sz w:val="22"/>
          <w:lang w:val="en-US"/>
        </w:rPr>
        <w:t>Wenn</w:t>
      </w:r>
      <w:r>
        <w:rPr>
          <w:rFonts w:ascii="Calibri" w:hAnsi="Calibri" w:eastAsia="微软雅黑"/>
          <w:b/>
          <w:i w:val="0"/>
          <w:sz w:val="22"/>
        </w:rPr>
        <w:t>__ ich Zeit habe, gehe ich ins Kino.（无连词条件句）</w:t>
      </w:r>
    </w:p>
    <w:p w14:paraId="189D8C2D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题目要求“无连词条件句”，应选 A：Habe ich Zeit, gehe ich ins Kino. 去掉 wenn、动词提前到第一位才是无连词结构。</w:t>
      </w:r>
    </w:p>
    <w:p w14:paraId="73E2B894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Habe     B. Wenn     C. Falls</w:t>
      </w:r>
    </w:p>
    <w:p w14:paraId="600A68E4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11. _</w:t>
      </w:r>
      <w:r>
        <w:rPr>
          <w:rFonts w:hint="default"/>
          <w:b/>
          <w:i w:val="0"/>
          <w:sz w:val="22"/>
          <w:lang w:val="en-US"/>
        </w:rPr>
        <w:t>Bei</w:t>
      </w:r>
      <w:r>
        <w:rPr>
          <w:rFonts w:ascii="Calibri" w:hAnsi="Calibri" w:eastAsia="微软雅黑"/>
          <w:b/>
          <w:i w:val="0"/>
          <w:sz w:val="22"/>
        </w:rPr>
        <w:t>___ gutem Wetter machen wir einen Ausflug.</w:t>
      </w:r>
    </w:p>
    <w:p w14:paraId="17F84940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正确。bei + Dativ 名物化表条件。</w:t>
      </w:r>
    </w:p>
    <w:p w14:paraId="37D024F6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Bei     B. Ohne     C. Im</w:t>
      </w:r>
    </w:p>
    <w:p w14:paraId="2AEF6D17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12. Nur wenn du deine Hausaufgaben machst, __</w:t>
      </w:r>
      <w:r>
        <w:rPr>
          <w:rFonts w:hint="default"/>
          <w:b/>
          <w:i w:val="0"/>
          <w:sz w:val="22"/>
          <w:lang w:val="en-US"/>
        </w:rPr>
        <w:t>darfst</w:t>
      </w:r>
      <w:r>
        <w:rPr>
          <w:rFonts w:ascii="Calibri" w:hAnsi="Calibri" w:eastAsia="微软雅黑"/>
          <w:b/>
          <w:i w:val="0"/>
          <w:sz w:val="22"/>
        </w:rPr>
        <w:t>__ du spielen.</w:t>
      </w:r>
    </w:p>
    <w:p w14:paraId="460DE76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正确。nur wenn 后主句正语序 V2。</w:t>
      </w:r>
    </w:p>
    <w:p w14:paraId="25402B07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darfst     B. darf     C. du darfst</w:t>
      </w:r>
    </w:p>
    <w:p w14:paraId="3C8D539E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13. Ich muss jetzt los, _</w:t>
      </w:r>
      <w:r>
        <w:rPr>
          <w:rFonts w:hint="default"/>
          <w:b/>
          <w:i w:val="0"/>
          <w:sz w:val="22"/>
          <w:lang w:val="en-US"/>
        </w:rPr>
        <w:t>sonst</w:t>
      </w:r>
      <w:r>
        <w:rPr>
          <w:rFonts w:ascii="Calibri" w:hAnsi="Calibri" w:eastAsia="微软雅黑"/>
          <w:b/>
          <w:i w:val="0"/>
          <w:sz w:val="22"/>
        </w:rPr>
        <w:t>___ verpasse ich den Zug.</w:t>
      </w:r>
    </w:p>
    <w:p w14:paraId="6748627C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正确。sonst“否则”，条件句的否定推论。</w:t>
      </w:r>
    </w:p>
    <w:p w14:paraId="375DDA62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wenn     B. sonst     C. falls</w:t>
      </w:r>
    </w:p>
    <w:p w14:paraId="4CA81C0C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14. __</w:t>
      </w:r>
      <w:r>
        <w:rPr>
          <w:rFonts w:hint="default"/>
          <w:b/>
          <w:i w:val="0"/>
          <w:sz w:val="22"/>
          <w:lang w:val="en-US"/>
        </w:rPr>
        <w:t>Wer</w:t>
      </w:r>
      <w:r>
        <w:rPr>
          <w:rFonts w:ascii="Calibri" w:hAnsi="Calibri" w:eastAsia="微软雅黑"/>
          <w:b/>
          <w:i w:val="0"/>
          <w:sz w:val="22"/>
        </w:rPr>
        <w:t>__ nicht arbeitet, der soll auch nicht essen.</w:t>
      </w:r>
    </w:p>
    <w:p w14:paraId="30349BFF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正确。wer...der 条件关系从句。</w:t>
      </w:r>
    </w:p>
    <w:p w14:paraId="2C6A4F9F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Wer     B. Wen     C. Wem</w:t>
      </w:r>
    </w:p>
    <w:p w14:paraId="08B226BF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15. __</w:t>
      </w:r>
      <w:r>
        <w:rPr>
          <w:rFonts w:hint="default"/>
          <w:b/>
          <w:i w:val="0"/>
          <w:sz w:val="22"/>
          <w:lang w:val="en-US"/>
        </w:rPr>
        <w:t>Soweit</w:t>
      </w:r>
      <w:r>
        <w:rPr>
          <w:rFonts w:ascii="Calibri" w:hAnsi="Calibri" w:eastAsia="微软雅黑"/>
          <w:b/>
          <w:i w:val="0"/>
          <w:sz w:val="22"/>
        </w:rPr>
        <w:t>__ ich weiß, ist er krank.</w:t>
      </w:r>
    </w:p>
    <w:p w14:paraId="2A5C19FD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正确。soweit“就……而言”（限定范围）。</w:t>
      </w:r>
    </w:p>
    <w:p w14:paraId="7F9F59BB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Sofern     B. Soweit     C. Sobald</w:t>
      </w:r>
    </w:p>
    <w:p w14:paraId="1ECD1018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16. _</w:t>
      </w:r>
      <w:r>
        <w:rPr>
          <w:rFonts w:hint="default"/>
          <w:b/>
          <w:i w:val="0"/>
          <w:sz w:val="22"/>
          <w:lang w:val="en-US"/>
        </w:rPr>
        <w:t>Sofern</w:t>
      </w:r>
      <w:r>
        <w:rPr>
          <w:rFonts w:ascii="Calibri" w:hAnsi="Calibri" w:eastAsia="微软雅黑"/>
          <w:b/>
          <w:i w:val="0"/>
          <w:sz w:val="22"/>
        </w:rPr>
        <w:t xml:space="preserve">___ es keine </w:t>
      </w:r>
      <w:r>
        <w:rPr>
          <w:rFonts w:ascii="Calibri" w:hAnsi="Calibri" w:eastAsia="微软雅黑"/>
          <w:b/>
          <w:i w:val="0"/>
          <w:sz w:val="22"/>
          <w:highlight w:val="yellow"/>
        </w:rPr>
        <w:t xml:space="preserve">Einwände </w:t>
      </w:r>
      <w:r>
        <w:rPr>
          <w:rFonts w:ascii="Calibri" w:hAnsi="Calibri" w:eastAsia="微软雅黑"/>
          <w:b/>
          <w:i w:val="0"/>
          <w:sz w:val="22"/>
        </w:rPr>
        <w:t>gibt, beginnen wir morgen.</w:t>
      </w:r>
    </w:p>
    <w:p w14:paraId="6D9B9E0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正确。sofern“只要（书面）”。</w:t>
      </w:r>
    </w:p>
    <w:p w14:paraId="31EBCAD5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Sofern     B. Soweit     C. Sobald</w:t>
      </w:r>
    </w:p>
    <w:p w14:paraId="4984AAF9"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17. Ich gehe spazieren, __</w:t>
      </w:r>
      <w:r>
        <w:rPr>
          <w:rFonts w:hint="default"/>
          <w:b/>
          <w:i w:val="0"/>
          <w:sz w:val="22"/>
          <w:lang w:val="en-US"/>
        </w:rPr>
        <w:t>außer wenn</w:t>
      </w:r>
      <w:r>
        <w:rPr>
          <w:rFonts w:ascii="Calibri" w:hAnsi="Calibri" w:eastAsia="微软雅黑"/>
          <w:b/>
          <w:i w:val="0"/>
          <w:sz w:val="22"/>
        </w:rPr>
        <w:t>__ es regnet.（除非）</w:t>
      </w:r>
    </w:p>
    <w:p w14:paraId="0920F175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正确。außer wenn“除非”。</w:t>
      </w:r>
    </w:p>
    <w:p w14:paraId="16E64F0D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A. außer wenn     B. soweit     C. sofern</w:t>
      </w:r>
    </w:p>
    <w:p w14:paraId="0AC3936A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二、把括号中的动词改成正确的虚拟式形式（Konjunktiv II）</w:t>
      </w:r>
    </w:p>
    <w:p w14:paraId="670904B8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1. Wenn ich Zeit (haben) _</w:t>
      </w:r>
      <w:r>
        <w:rPr>
          <w:rFonts w:hint="default"/>
          <w:b w:val="0"/>
          <w:i w:val="0"/>
          <w:sz w:val="22"/>
          <w:lang w:val="en-US"/>
        </w:rPr>
        <w:t>hätte</w:t>
      </w:r>
      <w:r>
        <w:rPr>
          <w:rFonts w:ascii="Calibri" w:hAnsi="Calibri" w:eastAsia="微软雅黑"/>
          <w:b w:val="0"/>
          <w:i w:val="0"/>
          <w:sz w:val="22"/>
        </w:rPr>
        <w:t>___, käme ich mit.</w:t>
      </w:r>
    </w:p>
    <w:p w14:paraId="51ED266F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正确。hätte 是 haben 的二虚。</w:t>
      </w:r>
    </w:p>
    <w:p w14:paraId="039257EC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2. Wenn das Wetter schön (sein) __</w:t>
      </w:r>
      <w:r>
        <w:rPr>
          <w:rFonts w:hint="default"/>
          <w:b w:val="0"/>
          <w:i w:val="0"/>
          <w:sz w:val="22"/>
          <w:lang w:val="en-US"/>
        </w:rPr>
        <w:t>wäre</w:t>
      </w:r>
      <w:r>
        <w:rPr>
          <w:rFonts w:ascii="Calibri" w:hAnsi="Calibri" w:eastAsia="微软雅黑"/>
          <w:b w:val="0"/>
          <w:i w:val="0"/>
          <w:sz w:val="22"/>
        </w:rPr>
        <w:t>__, würden wir wandern gehen.</w:t>
      </w:r>
    </w:p>
    <w:p w14:paraId="1EB01B55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正确。wäre 是 sein 的二虚。</w:t>
      </w:r>
    </w:p>
    <w:p w14:paraId="794D2978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3. Wenn ich das gewusst (haben) __</w:t>
      </w:r>
      <w:r>
        <w:rPr>
          <w:rFonts w:hint="default"/>
          <w:b w:val="0"/>
          <w:i w:val="0"/>
          <w:sz w:val="22"/>
          <w:lang w:val="en-US"/>
        </w:rPr>
        <w:t>hätte</w:t>
      </w:r>
      <w:r>
        <w:rPr>
          <w:rFonts w:ascii="Calibri" w:hAnsi="Calibri" w:eastAsia="微软雅黑"/>
          <w:b w:val="0"/>
          <w:i w:val="0"/>
          <w:sz w:val="22"/>
        </w:rPr>
        <w:t>__, wäre ich früher gekommen.</w:t>
      </w:r>
    </w:p>
    <w:p w14:paraId="64375381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正确。过去层面：hätte + Partizip II。</w:t>
      </w:r>
    </w:p>
    <w:p w14:paraId="34AEF94E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4. Sie sieht aus, als (sein) __</w:t>
      </w:r>
      <w:r>
        <w:rPr>
          <w:rFonts w:hint="default"/>
          <w:b w:val="0"/>
          <w:i w:val="0"/>
          <w:sz w:val="22"/>
          <w:lang w:val="en-US"/>
        </w:rPr>
        <w:t>wäre</w:t>
      </w:r>
      <w:r>
        <w:rPr>
          <w:rFonts w:ascii="Calibri" w:hAnsi="Calibri" w:eastAsia="微软雅黑"/>
          <w:b w:val="0"/>
          <w:i w:val="0"/>
          <w:sz w:val="22"/>
        </w:rPr>
        <w:t>__ sie krank.</w:t>
      </w:r>
    </w:p>
    <w:p w14:paraId="636271A4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正确。als + wäre 虚拟比较倒装。</w:t>
      </w:r>
    </w:p>
    <w:p w14:paraId="16ED04D7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 xml:space="preserve">5. Wenn ich im </w:t>
      </w:r>
      <w:r>
        <w:rPr>
          <w:rFonts w:ascii="Calibri" w:hAnsi="Calibri" w:eastAsia="微软雅黑"/>
          <w:b w:val="0"/>
          <w:i w:val="0"/>
          <w:sz w:val="22"/>
          <w:highlight w:val="yellow"/>
        </w:rPr>
        <w:t xml:space="preserve">Lotto gewonnen </w:t>
      </w:r>
      <w:r>
        <w:rPr>
          <w:rFonts w:ascii="Calibri" w:hAnsi="Calibri" w:eastAsia="微软雅黑"/>
          <w:b w:val="0"/>
          <w:i w:val="0"/>
          <w:sz w:val="22"/>
        </w:rPr>
        <w:t>(haben) _</w:t>
      </w:r>
      <w:r>
        <w:rPr>
          <w:rFonts w:hint="default"/>
          <w:b w:val="0"/>
          <w:i w:val="0"/>
          <w:sz w:val="22"/>
          <w:lang w:val="en-US"/>
        </w:rPr>
        <w:t>hätte</w:t>
      </w:r>
      <w:r>
        <w:rPr>
          <w:rFonts w:ascii="Calibri" w:hAnsi="Calibri" w:eastAsia="微软雅黑"/>
          <w:b w:val="0"/>
          <w:i w:val="0"/>
          <w:sz w:val="22"/>
        </w:rPr>
        <w:t>___!</w:t>
      </w:r>
    </w:p>
    <w:p w14:paraId="21FF8BA8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正确。非现实愿望（过去层面）。</w:t>
      </w:r>
    </w:p>
    <w:p w14:paraId="635E8818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6. Es wäre besser, wenn du früher (kommen) _</w:t>
      </w:r>
      <w:r>
        <w:rPr>
          <w:rFonts w:hint="default"/>
          <w:b w:val="0"/>
          <w:i w:val="0"/>
          <w:sz w:val="22"/>
          <w:lang w:val="en-US"/>
        </w:rPr>
        <w:t>käme</w:t>
      </w:r>
      <w:r>
        <w:rPr>
          <w:rFonts w:ascii="Calibri" w:hAnsi="Calibri" w:eastAsia="微软雅黑"/>
          <w:b w:val="0"/>
          <w:i w:val="0"/>
          <w:sz w:val="22"/>
        </w:rPr>
        <w:t>___.</w:t>
      </w:r>
    </w:p>
    <w:p w14:paraId="14190A21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人称不对：主语是 du，应写 kämest（或 kämst）；käme 是 ich/er 的形式。正确：... wenn du früher kämest.</w:t>
      </w:r>
    </w:p>
    <w:p w14:paraId="2E06A2B0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7. Angenommen, du (haben) _</w:t>
      </w:r>
      <w:r>
        <w:rPr>
          <w:rFonts w:hint="default"/>
          <w:b w:val="0"/>
          <w:i w:val="0"/>
          <w:sz w:val="22"/>
          <w:lang w:val="en-US"/>
        </w:rPr>
        <w:t>hättest</w:t>
      </w:r>
      <w:r>
        <w:rPr>
          <w:rFonts w:ascii="Calibri" w:hAnsi="Calibri" w:eastAsia="微软雅黑"/>
          <w:b w:val="0"/>
          <w:i w:val="0"/>
          <w:sz w:val="22"/>
        </w:rPr>
        <w:t xml:space="preserve">___ gewonnen, was würdest du </w:t>
      </w:r>
      <w:r>
        <w:rPr>
          <w:rFonts w:ascii="Calibri" w:hAnsi="Calibri" w:eastAsia="微软雅黑"/>
          <w:b w:val="0"/>
          <w:i w:val="0"/>
          <w:sz w:val="22"/>
          <w:highlight w:val="yellow"/>
        </w:rPr>
        <w:t>tun</w:t>
      </w:r>
      <w:r>
        <w:rPr>
          <w:rFonts w:ascii="Calibri" w:hAnsi="Calibri" w:eastAsia="微软雅黑"/>
          <w:b w:val="0"/>
          <w:i w:val="0"/>
          <w:sz w:val="22"/>
        </w:rPr>
        <w:t>?</w:t>
      </w:r>
    </w:p>
    <w:p w14:paraId="30C2D9C4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正确。angenommen 假设句用二虚 hättest。</w:t>
      </w:r>
    </w:p>
    <w:p w14:paraId="5CF6651C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8. Wenn er mich eingeladen (haben) __</w:t>
      </w:r>
      <w:r>
        <w:rPr>
          <w:rFonts w:hint="default"/>
          <w:b w:val="0"/>
          <w:i w:val="0"/>
          <w:sz w:val="22"/>
          <w:lang w:val="en-US"/>
        </w:rPr>
        <w:t>hätte</w:t>
      </w:r>
      <w:r>
        <w:rPr>
          <w:rFonts w:ascii="Calibri" w:hAnsi="Calibri" w:eastAsia="微软雅黑"/>
          <w:b w:val="0"/>
          <w:i w:val="0"/>
          <w:sz w:val="22"/>
        </w:rPr>
        <w:t>__, wäre ich zur Party gekommen.</w:t>
      </w:r>
    </w:p>
    <w:p w14:paraId="44825B83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正确。过去非现实条件。</w:t>
      </w:r>
    </w:p>
    <w:p w14:paraId="21E7BEEC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三、句型转换（按要求改写句子）</w:t>
      </w:r>
    </w:p>
    <w:p w14:paraId="3B474C46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1. Wenn ich Zeit habe, komme ich.（改为非现实条件句）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Hätte ich Zeit, würden ich kommen.</w:t>
      </w:r>
    </w:p>
    <w:p w14:paraId="59BF2988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从句正确（Hätte ich Zeit 是无连词非现实），但主句 würden ich 人称错误：主语 ich 应配 würde。改为 Hätte ich Zeit, würde ich kommen. 或按题干用 wenn：Wenn ich Zeit hätte, würde ich kommen.</w:t>
      </w:r>
    </w:p>
    <w:p w14:paraId="44C909AE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2. Wenn ich mehr Geld hätte, würde ich ein Haus kaufen.（改为无连词 V1 句）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Hätte ich mehr Geld, würde ich ein Haus kaufen.</w:t>
      </w:r>
    </w:p>
    <w:p w14:paraId="65A7F8E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正确。无连词 V1 结构完美。</w:t>
      </w:r>
    </w:p>
    <w:p w14:paraId="37F2E156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3. Wenn das Wetter gut ist, machen wir einen Ausflug.（改为介词 bei 结构）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Bei gutem Wetter machen wir einen Ausflug.</w:t>
      </w:r>
    </w:p>
    <w:p w14:paraId="7213D27A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正确。bei + Dativ 名物化。</w:t>
      </w:r>
    </w:p>
    <w:p w14:paraId="10075BD6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4. Wenn du mir nicht hilfst, schaffe ich es nicht.（改为介词 ohne 结构）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Ohne deiner hilfe,schaffe ich es nicht.</w:t>
      </w:r>
    </w:p>
    <w:p w14:paraId="3680229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介词 ohne 要求第四格：应为 Ohne deine Hilfe（H 大写）；逗号后需空格：Ohne deine Hilfe, schaffe ich es nicht.</w:t>
      </w:r>
    </w:p>
    <w:p w14:paraId="7AEAAC22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5. Sollte ich mich verspäten, fangt bitte ohne mich an.（改为 wenn 从句）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Wenn ich mich verspäte,fangt bitte ohne mich an.</w:t>
      </w:r>
    </w:p>
    <w:p w14:paraId="18CEF7D0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丢失“万一”的委婉语气：wenn 从句要保留 sollte——Wenn ich mich verspäten sollte, fangt bitte ohne mich an.</w:t>
      </w:r>
    </w:p>
    <w:p w14:paraId="3A0A35FB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 xml:space="preserve">6. Sag mir </w:t>
      </w:r>
      <w:r>
        <w:rPr>
          <w:rFonts w:ascii="Calibri" w:hAnsi="Calibri" w:eastAsia="微软雅黑"/>
          <w:b w:val="0"/>
          <w:i w:val="0"/>
          <w:sz w:val="22"/>
          <w:highlight w:val="yellow"/>
        </w:rPr>
        <w:t>Bescheid</w:t>
      </w:r>
      <w:r>
        <w:rPr>
          <w:rFonts w:ascii="Calibri" w:hAnsi="Calibri" w:eastAsia="微软雅黑"/>
          <w:b w:val="0"/>
          <w:i w:val="0"/>
          <w:sz w:val="22"/>
        </w:rPr>
        <w:t>, dann helfe ich dir.（改为 wenn 条件从句）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Wenn du mir Bescheid sagst, dann helfe ich dir.</w:t>
      </w:r>
    </w:p>
    <w:p w14:paraId="64B4006F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正确。加了 dann 也可以，正语序 V2。</w:t>
      </w:r>
    </w:p>
    <w:p w14:paraId="76DA56A9">
      <w:pPr>
        <w:spacing w:after="160"/>
        <w:rPr>
          <w:rFonts w:hint="default"/>
          <w:b w:val="0"/>
          <w:i w:val="0"/>
          <w:sz w:val="22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7. Wenn ich das gewusst hätte, wäre ich gekommen.（改为无连词 V1 句）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Hätte ich das gewusst,wäre ich gekommen.</w:t>
      </w:r>
    </w:p>
    <w:p w14:paraId="18BA8922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正确。无连词 V1 过去层面（注意逗号后空格）。</w:t>
      </w:r>
    </w:p>
    <w:p w14:paraId="0675F23B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8. 译成德语（混合条件句）：如果我昨天学了，今天就能参加考试。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 xml:space="preserve">Wenn ich </w:t>
      </w:r>
      <w:r>
        <w:rPr>
          <w:rFonts w:hint="eastAsia"/>
          <w:b w:val="0"/>
          <w:i w:val="0"/>
          <w:sz w:val="22"/>
          <w:lang w:val="en-US" w:eastAsia="zh-CN"/>
        </w:rPr>
        <w:t>g</w:t>
      </w:r>
      <w:r>
        <w:rPr>
          <w:rFonts w:hint="default"/>
          <w:b w:val="0"/>
          <w:i w:val="0"/>
          <w:sz w:val="22"/>
          <w:lang w:val="en-US" w:eastAsia="zh-CN"/>
        </w:rPr>
        <w:t>estern lernen würden,könnte ich die Prüfung bestehen.</w:t>
      </w:r>
    </w:p>
    <w:p w14:paraId="65FC1D88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过去层面非现实必须用 hätte + Partizip II，不能用 würde：Wenn ich gestern gelernt hätte, könnte ich heute die Prüfung machen.（B2 混合条件句：条件在过去，结果在现在。）</w:t>
      </w:r>
    </w:p>
    <w:p w14:paraId="055555A8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四、翻译（德译中 / 中译德）</w:t>
      </w:r>
    </w:p>
    <w:p w14:paraId="52D95B69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1. Wenn ich du wäre, würde ich mehr üben.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如果我是你的话，我会练习得更多</w:t>
      </w:r>
    </w:p>
    <w:p w14:paraId="0AA7C52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正确。语意到位（“你的话”口语化很自然）。</w:t>
      </w:r>
    </w:p>
    <w:p w14:paraId="19588136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2. Hätte ich mehr Geld, würde ich um die Welt reisen.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如果我有钱的话，我就会周游世界</w:t>
      </w:r>
    </w:p>
    <w:p w14:paraId="465720E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A05028"/>
          <w:sz w:val="20"/>
        </w:rPr>
        <w:t xml:space="preserve">⚠ </w:t>
      </w:r>
      <w:r>
        <w:rPr>
          <w:rFonts w:ascii="Calibri" w:hAnsi="Calibri" w:eastAsia="微软雅黑"/>
          <w:b w:val="0"/>
          <w:color w:val="A05028"/>
          <w:sz w:val="20"/>
        </w:rPr>
        <w:t>漏译 mehr：原句是“更多钱”。建议：如果我有更多钱，我就会周游世界。</w:t>
      </w:r>
    </w:p>
    <w:p w14:paraId="395489A2">
      <w:pPr>
        <w:spacing w:after="160"/>
        <w:rPr>
          <w:rFonts w:ascii="Calibri" w:hAnsi="Calibri" w:eastAsia="微软雅黑"/>
          <w:b w:val="0"/>
          <w:i w:val="0"/>
          <w:sz w:val="22"/>
        </w:rPr>
      </w:pPr>
      <w:r>
        <w:rPr>
          <w:rFonts w:ascii="Calibri" w:hAnsi="Calibri" w:eastAsia="微软雅黑"/>
          <w:b w:val="0"/>
          <w:i w:val="0"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  <w:highlight w:val="none"/>
        </w:rPr>
        <w:t xml:space="preserve">Nimm </w:t>
      </w:r>
      <w:r>
        <w:rPr>
          <w:rFonts w:ascii="Calibri" w:hAnsi="Calibri" w:eastAsia="微软雅黑"/>
          <w:b w:val="0"/>
          <w:i w:val="0"/>
          <w:sz w:val="22"/>
        </w:rPr>
        <w:t xml:space="preserve">einen </w:t>
      </w:r>
      <w:r>
        <w:rPr>
          <w:rFonts w:ascii="Calibri" w:hAnsi="Calibri" w:eastAsia="微软雅黑"/>
          <w:b w:val="0"/>
          <w:i w:val="0"/>
          <w:sz w:val="22"/>
          <w:highlight w:val="yellow"/>
        </w:rPr>
        <w:t xml:space="preserve">Regenschirm </w:t>
      </w:r>
      <w:r>
        <w:rPr>
          <w:rFonts w:ascii="Calibri" w:hAnsi="Calibri" w:eastAsia="微软雅黑"/>
          <w:b w:val="0"/>
          <w:i w:val="0"/>
          <w:sz w:val="22"/>
        </w:rPr>
        <w:t>mit, für den Fall, dass es regnet.</w:t>
      </w:r>
    </w:p>
    <w:p w14:paraId="4952BE82">
      <w:pPr>
        <w:spacing w:after="160"/>
        <w:rPr>
          <w:rFonts w:hint="default" w:ascii="Calibri" w:hAnsi="Calibri" w:eastAsia="微软雅黑"/>
          <w:b w:val="0"/>
          <w:i w:val="0"/>
          <w:sz w:val="22"/>
          <w:lang w:val="en-US" w:eastAsia="zh-CN"/>
        </w:rPr>
      </w:pPr>
      <w:r>
        <w:rPr>
          <w:rFonts w:hint="eastAsia"/>
          <w:b w:val="0"/>
          <w:i w:val="0"/>
          <w:sz w:val="22"/>
          <w:lang w:val="en-US" w:eastAsia="zh-CN"/>
        </w:rPr>
        <w:t>带把伞吧，万一下雨了呢</w:t>
      </w:r>
    </w:p>
    <w:p w14:paraId="7861488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正确。für den Fall, dass = “以防万一”，口语自然。</w:t>
      </w:r>
    </w:p>
    <w:p w14:paraId="50760CE9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4. Es wäre besser, wenn du früher kämest.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如果你早点来就更好了</w:t>
      </w:r>
    </w:p>
    <w:p w14:paraId="08A01950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正确。Es wäre besser, wenn ... 建议句型。</w:t>
      </w:r>
    </w:p>
    <w:p w14:paraId="550B273A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5. 如果你不学习，你就考不过考试。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Würdst du nicht lernen, könntest du nicht die Prüfung bestehen.</w:t>
      </w:r>
    </w:p>
    <w:p w14:paraId="47BE7E3D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应使用 wenn 从句（尾语序），且这是现实条件、不必虚拟：Wenn du nicht lernst, wirst du die Prüfung nicht bestehen. 另注意拼写：würdest（不是 würdst）。</w:t>
      </w:r>
    </w:p>
    <w:p w14:paraId="2ADAAB3C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6. 万一明天下雨，我们就推迟远足。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Falls es morgen regnet,verschieben wir der Ausflug.</w:t>
      </w:r>
    </w:p>
    <w:p w14:paraId="4C151FBA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格错误：der Ausflug → den Ausflug（verschieben + 第四格）。逗号后需空格：Falls es morgen regnet, verschieben wir den Ausflug.</w:t>
      </w:r>
    </w:p>
    <w:p w14:paraId="30264294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7. 谁迟到，生活就惩罚谁。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Wer verspätet,</w:t>
      </w:r>
      <w:r>
        <w:rPr>
          <w:rFonts w:hint="eastAsia"/>
          <w:b w:val="0"/>
          <w:i w:val="0"/>
          <w:sz w:val="22"/>
          <w:lang w:val="en-US" w:eastAsia="zh-CN"/>
        </w:rPr>
        <w:t xml:space="preserve">den Leben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02124"/>
          <w:spacing w:val="0"/>
          <w:sz w:val="22"/>
          <w:szCs w:val="22"/>
          <w:shd w:val="clear" w:color="auto" w:fill="FFFFFF"/>
        </w:rPr>
        <w:t>bestraf</w:t>
      </w:r>
      <w:r>
        <w:rPr>
          <w:rFonts w:hint="eastAsia" w:ascii="helvetica" w:hAnsi="helvetica" w:eastAsia="宋体" w:cs="helvetica"/>
          <w:i w:val="0"/>
          <w:iCs w:val="0"/>
          <w:caps w:val="0"/>
          <w:color w:val="202124"/>
          <w:spacing w:val="0"/>
          <w:sz w:val="22"/>
          <w:szCs w:val="22"/>
          <w:shd w:val="clear" w:color="auto" w:fill="FFFFFF"/>
          <w:lang w:val="en-US" w:eastAsia="zh-CN"/>
        </w:rPr>
        <w:t>t.</w:t>
      </w:r>
      <w:bookmarkStart w:id="0" w:name="_GoBack"/>
      <w:bookmarkEnd w:id="0"/>
    </w:p>
    <w:p w14:paraId="050D8E2B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两处错误：①“迟到”是 zu spät kommen，verspätet 不能这样用（sich verspäten 需反身+助动词）；②das Leben 是中性。正确：Wer zu spät kommt, den bestraft das Leben.（den 作第四格宾语）</w:t>
      </w:r>
    </w:p>
    <w:p w14:paraId="7D835367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8. 只有做完作业，你才能玩。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Nur wenn </w:t>
      </w:r>
      <w:r>
        <w:rPr>
          <w:rFonts w:hint="default"/>
          <w:b w:val="0"/>
          <w:i w:val="0"/>
          <w:sz w:val="22"/>
          <w:lang w:val="en-US" w:eastAsia="zh-CN"/>
        </w:rPr>
        <w:t>du deine Hauseaufgaben machen,darfst du spielen.</w:t>
      </w:r>
    </w:p>
    <w:p w14:paraId="049252D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三处错误：①Hauseaufgaben → Hausaufgaben；②主语 du 的变位是 machst；③逗号后需空格。正确：Nur wenn du deine Hausaufgaben machst, darfst du spielen.</w:t>
      </w:r>
    </w:p>
    <w:p w14:paraId="620EFD3E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五、找出并改正句中的错误（每句一处）</w:t>
      </w:r>
    </w:p>
    <w:p w14:paraId="47A044AA">
      <w:pPr>
        <w:spacing w:after="1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sz w:val="22"/>
        </w:rPr>
        <w:t>1. Wenn ich Zeit habe, würde ich dir helfen.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habe</w:t>
      </w:r>
      <w:r>
        <w:rPr>
          <w:rFonts w:hint="eastAsia"/>
          <w:b w:val="0"/>
          <w:i w:val="0"/>
          <w:sz w:val="22"/>
          <w:lang w:val="en-US" w:eastAsia="zh-CN"/>
        </w:rPr>
        <w:t>改为h</w:t>
      </w:r>
      <w:r>
        <w:rPr>
          <w:rFonts w:hint="default"/>
          <w:b w:val="0"/>
          <w:i w:val="0"/>
          <w:sz w:val="22"/>
          <w:lang w:val="en-US" w:eastAsia="zh-CN"/>
        </w:rPr>
        <w:t>ätte.</w:t>
      </w:r>
    </w:p>
    <w:p w14:paraId="02503758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正确。假设句必须用二虚 hätte。</w:t>
      </w:r>
    </w:p>
    <w:p w14:paraId="79508EE5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2. Wenn ich du wäre, würde ich sein glücklich.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Würde ich glücklich wäre.</w:t>
      </w:r>
    </w:p>
    <w:p w14:paraId="3C621121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改法错误。问题是 würde + sein 冗余：应把 würde ich sein glücklich 改为 wäre ich glücklich。正确：Wenn ich du wäre, wäre ich glücklich.</w:t>
      </w:r>
    </w:p>
    <w:p w14:paraId="51262138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3. Er tut so, als ob er nichts weiß.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Er tut so, als ob er nichts wüsstet.</w:t>
      </w:r>
    </w:p>
    <w:p w14:paraId="58405531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C00000"/>
          <w:sz w:val="20"/>
        </w:rPr>
        <w:t xml:space="preserve">✗ </w:t>
      </w:r>
      <w:r>
        <w:rPr>
          <w:rFonts w:ascii="Calibri" w:hAnsi="Calibri" w:eastAsia="微软雅黑"/>
          <w:b w:val="0"/>
          <w:color w:val="C00000"/>
          <w:sz w:val="20"/>
        </w:rPr>
        <w:t>wüsstet 是 ihr 形式（你们），主语 er 应用 wüsste：... als ob er nichts wüsste.</w:t>
      </w:r>
    </w:p>
    <w:p w14:paraId="110A85E9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 xml:space="preserve">4. Du kannst das Auto haben, unter der Bedingung, wenn du </w:t>
      </w:r>
      <w:r>
        <w:rPr>
          <w:rFonts w:ascii="Calibri" w:hAnsi="Calibri" w:eastAsia="微软雅黑"/>
          <w:b w:val="0"/>
          <w:i w:val="0"/>
          <w:sz w:val="22"/>
          <w:highlight w:val="yellow"/>
        </w:rPr>
        <w:t xml:space="preserve">vorsichtig </w:t>
      </w:r>
      <w:r>
        <w:rPr>
          <w:rFonts w:ascii="Calibri" w:hAnsi="Calibri" w:eastAsia="微软雅黑"/>
          <w:b w:val="0"/>
          <w:i w:val="0"/>
          <w:sz w:val="22"/>
        </w:rPr>
        <w:t>fährst.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Du kannst das Auto haben,unter der Bedingung, dass du vorsichtig fährst.</w:t>
      </w:r>
    </w:p>
    <w:p w14:paraId="62AADE9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正确。dass 从句正确（注意逗号后空格）。</w:t>
      </w:r>
    </w:p>
    <w:p w14:paraId="226040C5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5. Habe ich Zeit, würde ich dir helfen.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Hätte ich Zeit,würde ich dir helfen.</w:t>
      </w:r>
    </w:p>
    <w:p w14:paraId="708E460D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正确。无连词句用二虚 Hätte。</w:t>
      </w:r>
    </w:p>
    <w:p w14:paraId="1F0C623D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六、判断下列句子/说法的正误（正确的写 V，错误的写 X）</w:t>
      </w:r>
    </w:p>
    <w:p w14:paraId="4772425F">
      <w:pPr>
        <w:spacing w:after="160"/>
        <w:rPr>
          <w:rFonts w:ascii="Calibri" w:hAnsi="Calibri" w:eastAsia="微软雅黑"/>
          <w:b w:val="0"/>
          <w:i w:val="0"/>
          <w:sz w:val="22"/>
        </w:rPr>
      </w:pPr>
      <w:r>
        <w:rPr>
          <w:rFonts w:ascii="Calibri" w:hAnsi="Calibri" w:eastAsia="微软雅黑"/>
          <w:b w:val="0"/>
          <w:i w:val="0"/>
          <w:sz w:val="22"/>
        </w:rPr>
        <w:t>1. "Er tut so, als ob er nichts weiß." 语法正确。</w:t>
      </w:r>
    </w:p>
    <w:p w14:paraId="2030EAAC">
      <w:pPr>
        <w:spacing w:after="160"/>
        <w:rPr>
          <w:rFonts w:hint="default" w:ascii="Calibri" w:hAnsi="Calibri" w:eastAsia="微软雅黑"/>
          <w:b w:val="0"/>
          <w:i w:val="0"/>
          <w:sz w:val="22"/>
          <w:lang w:val="en-US"/>
        </w:rPr>
      </w:pPr>
      <w:r>
        <w:rPr>
          <w:rFonts w:hint="default"/>
          <w:b w:val="0"/>
          <w:i w:val="0"/>
          <w:sz w:val="22"/>
          <w:lang w:val="en-US"/>
        </w:rPr>
        <w:t>Falsch.</w:t>
      </w:r>
    </w:p>
    <w:p w14:paraId="5940743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正确（Falsch）。als ob 后必须用二虚。</w:t>
      </w:r>
    </w:p>
    <w:p w14:paraId="0E7D2C79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2. "es sei denn" 后只能接 dass 从句（尾语序）。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Falsch.</w:t>
      </w:r>
    </w:p>
    <w:p w14:paraId="5F13241D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正确（Falsch）。es sei denn 后也可直接接完整从句（正语序）。</w:t>
      </w:r>
    </w:p>
    <w:p w14:paraId="2D10647A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3. "Je mehr du lernst, desto besser werden deine Noten." 语法正确。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Richtig.</w:t>
      </w:r>
    </w:p>
    <w:p w14:paraId="2F1D5786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正确（Richtig）。je...desto 结构无误。</w:t>
      </w:r>
    </w:p>
    <w:p w14:paraId="1E453072">
      <w:pPr>
        <w:spacing w:after="16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2"/>
        </w:rPr>
        <w:t>4. 无连词条件从句中，变位动词必须位于从句第一位。</w:t>
      </w:r>
      <w:r>
        <w:rPr>
          <w:rFonts w:ascii="Calibri" w:hAnsi="Calibri" w:eastAsia="微软雅黑"/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Richtig.</w:t>
      </w:r>
    </w:p>
    <w:p w14:paraId="1655A97E">
      <w:pPr>
        <w:shd w:val="clear" w:color="auto" w:fill="F5F5F5"/>
        <w:spacing w:before="40" w:after="120"/>
        <w:ind w:left="320"/>
      </w:pPr>
      <w:r>
        <w:rPr>
          <w:rFonts w:ascii="Calibri" w:hAnsi="Calibri" w:eastAsia="微软雅黑"/>
          <w:b/>
          <w:color w:val="2E7D32"/>
          <w:sz w:val="20"/>
        </w:rPr>
        <w:t xml:space="preserve">✓ </w:t>
      </w:r>
      <w:r>
        <w:rPr>
          <w:rFonts w:ascii="Calibri" w:hAnsi="Calibri" w:eastAsia="微软雅黑"/>
          <w:b w:val="0"/>
          <w:color w:val="2E7D32"/>
          <w:sz w:val="20"/>
        </w:rPr>
        <w:t>正确（Richtig）。无连词条件句 V1。</w:t>
      </w:r>
    </w:p>
    <w:p w14:paraId="3F57EA87">
      <w:r>
        <w:br w:type="page"/>
      </w:r>
    </w:p>
    <w:p w14:paraId="723C18BC">
      <w:pPr>
        <w:spacing w:after="200"/>
        <w:jc w:val="center"/>
      </w:pPr>
      <w:r>
        <w:rPr>
          <w:rFonts w:ascii="Calibri" w:hAnsi="Calibri" w:eastAsia="微软雅黑"/>
          <w:b/>
          <w:i w:val="0"/>
          <w:sz w:val="36"/>
        </w:rPr>
        <w:t>参考答案与解析</w:t>
      </w:r>
    </w:p>
    <w:p w14:paraId="275569F8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一、单项选择</w:t>
      </w:r>
    </w:p>
    <w:p w14:paraId="422A0D4A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B —— wenn 表条件"如果"；wann 是疑问词"何时"；falls 带"万一"语气，此句为一般条件。</w:t>
      </w:r>
    </w:p>
    <w:p w14:paraId="5FB3B434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B —— wenn 表时间"当……时"；als 只能用于过去一次性事件。</w:t>
      </w:r>
    </w:p>
    <w:p w14:paraId="58948D47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B —— falls"万一"，不确定性最强，正合"明天可能下雨"的语境；da 是原因连词。</w:t>
      </w:r>
    </w:p>
    <w:p w14:paraId="6A4A123E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A —— 从句前置时主句可用 dann 连接，且必须正语序（动词第二位）。</w:t>
      </w:r>
    </w:p>
    <w:p w14:paraId="529F6A2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  <w:sz w:val="20"/>
        </w:rPr>
        <w:t>C —— 非现实假设必须用二虚 hätte（现实：没时间）。</w:t>
      </w:r>
    </w:p>
    <w:p w14:paraId="3EE7211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  <w:sz w:val="20"/>
        </w:rPr>
        <w:t>C —— als ob 后必须用二虚（wüsste），直陈式 weiß 是大忌。</w:t>
      </w:r>
    </w:p>
    <w:p w14:paraId="112C47B3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  <w:sz w:val="20"/>
        </w:rPr>
        <w:t>B —— je ... desto/umso"越……越……"固定搭配。</w:t>
      </w:r>
    </w:p>
    <w:p w14:paraId="29A3BBB9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  <w:sz w:val="20"/>
        </w:rPr>
        <w:t>A —— es sei denn 后可接 dass 从句（尾语序）或直接接完整从句（正语序），此处为完整从句。</w:t>
      </w:r>
    </w:p>
    <w:p w14:paraId="77C02861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9. </w:t>
      </w:r>
      <w:r>
        <w:rPr>
          <w:rFonts w:ascii="Calibri" w:hAnsi="Calibri" w:eastAsia="微软雅黑"/>
          <w:b w:val="0"/>
          <w:i w:val="0"/>
          <w:sz w:val="20"/>
        </w:rPr>
        <w:t>A —— sollte 表"万一"委婉条件，商务信函标配；与"如果您有疑问"的礼貌语气吻合。</w:t>
      </w:r>
    </w:p>
    <w:p w14:paraId="2598575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10. </w:t>
      </w:r>
      <w:r>
        <w:rPr>
          <w:rFonts w:ascii="Calibri" w:hAnsi="Calibri" w:eastAsia="微软雅黑"/>
          <w:b w:val="0"/>
          <w:i w:val="0"/>
          <w:sz w:val="20"/>
        </w:rPr>
        <w:t>A —— 无连词条件从句（V1）：去掉 wenn，动词提前。注意：表非现实时用 Hätte 而非 Habe。</w:t>
      </w:r>
    </w:p>
    <w:p w14:paraId="090AC83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11. </w:t>
      </w:r>
      <w:r>
        <w:rPr>
          <w:rFonts w:ascii="Calibri" w:hAnsi="Calibri" w:eastAsia="微软雅黑"/>
          <w:b w:val="0"/>
          <w:i w:val="0"/>
          <w:sz w:val="20"/>
        </w:rPr>
        <w:t>A —— bei + Dativ 名物化表条件"在……情况下"（= Wenn das Wetter gut ist）。</w:t>
      </w:r>
    </w:p>
    <w:p w14:paraId="644F000A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12. </w:t>
      </w:r>
      <w:r>
        <w:rPr>
          <w:rFonts w:ascii="Calibri" w:hAnsi="Calibri" w:eastAsia="微软雅黑"/>
          <w:b w:val="0"/>
          <w:i w:val="0"/>
          <w:sz w:val="20"/>
        </w:rPr>
        <w:t>A —— nur wenn 从句在前，主句正语序 V2，动词 darfst 必须第二位。</w:t>
      </w:r>
    </w:p>
    <w:p w14:paraId="24360EF1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13. </w:t>
      </w:r>
      <w:r>
        <w:rPr>
          <w:rFonts w:ascii="Calibri" w:hAnsi="Calibri" w:eastAsia="微软雅黑"/>
          <w:b w:val="0"/>
          <w:i w:val="0"/>
          <w:sz w:val="20"/>
        </w:rPr>
        <w:t>B —— sonst"否则"，是条件句的否定推论（若不满足前句条件，则发生后者）。</w:t>
      </w:r>
    </w:p>
    <w:p w14:paraId="789D7E6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14. </w:t>
      </w:r>
      <w:r>
        <w:rPr>
          <w:rFonts w:ascii="Calibri" w:hAnsi="Calibri" w:eastAsia="微软雅黑"/>
          <w:b w:val="0"/>
          <w:i w:val="0"/>
          <w:sz w:val="20"/>
        </w:rPr>
        <w:t>A —— wer...der 条件关系从句"谁……谁就"；wer 在从句中作主语。</w:t>
      </w:r>
    </w:p>
    <w:p w14:paraId="43F976F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15. </w:t>
      </w:r>
      <w:r>
        <w:rPr>
          <w:rFonts w:ascii="Calibri" w:hAnsi="Calibri" w:eastAsia="微软雅黑"/>
          <w:b w:val="0"/>
          <w:i w:val="0"/>
          <w:sz w:val="20"/>
        </w:rPr>
        <w:t>B —— soweit"就……而言"（限定范围）；sofern 是"只要"（表条件），语义不符。</w:t>
      </w:r>
    </w:p>
    <w:p w14:paraId="662C8000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16. </w:t>
      </w:r>
      <w:r>
        <w:rPr>
          <w:rFonts w:ascii="Calibri" w:hAnsi="Calibri" w:eastAsia="微软雅黑"/>
          <w:b w:val="0"/>
          <w:i w:val="0"/>
          <w:sz w:val="20"/>
        </w:rPr>
        <w:t>A —— sofern"只要（书面）"表条件；soweit 表限定，sobald 表时间。</w:t>
      </w:r>
    </w:p>
    <w:p w14:paraId="338B7D25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17. </w:t>
      </w:r>
      <w:r>
        <w:rPr>
          <w:rFonts w:ascii="Calibri" w:hAnsi="Calibri" w:eastAsia="微软雅黑"/>
          <w:b w:val="0"/>
          <w:i w:val="0"/>
          <w:sz w:val="20"/>
        </w:rPr>
        <w:t>A —— außer wenn"除非"，口语常见，与 es sei denn 近义。</w:t>
      </w:r>
    </w:p>
    <w:p w14:paraId="4B6CD64B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二、虚拟式填空</w:t>
      </w:r>
    </w:p>
    <w:p w14:paraId="78A599D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hätte —— haben 的二虚形式，非现实条件（现实：没时间）。</w:t>
      </w:r>
    </w:p>
    <w:p w14:paraId="066EACC0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wäre —— sein 的二虚，与主句 würde 配合。</w:t>
      </w:r>
    </w:p>
    <w:p w14:paraId="1CC13EB6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hätte —— 过去非现实：hätte + Partizip II（本该知道却不知道）。</w:t>
      </w:r>
    </w:p>
    <w:p w14:paraId="57DFF091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wäre —— als 引导虚拟比较，动词前移 V1 倒装，必须二虚。</w:t>
      </w:r>
    </w:p>
    <w:p w14:paraId="32E59037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  <w:sz w:val="20"/>
        </w:rPr>
        <w:t>hätte —— 非现实愿望（过去层面）：Wenn + hätte + PII + 感叹号。</w:t>
      </w:r>
    </w:p>
    <w:p w14:paraId="15ADF5C9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  <w:sz w:val="20"/>
        </w:rPr>
        <w:t>kämest（kämst）—— kommen 的二虚，第二人称单数词尾 -est。</w:t>
      </w:r>
    </w:p>
    <w:p w14:paraId="794D0C0A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  <w:sz w:val="20"/>
        </w:rPr>
        <w:t>hättest —— angenommen 假设句用二虚：Angenommen + KII。</w:t>
      </w:r>
    </w:p>
    <w:p w14:paraId="24F8FFB0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  <w:sz w:val="20"/>
        </w:rPr>
        <w:t>hätte —— 过去非现实条件：若当时邀请了我，我就会来。</w:t>
      </w:r>
    </w:p>
    <w:p w14:paraId="3593C25F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三、句型转换</w:t>
      </w:r>
    </w:p>
    <w:p w14:paraId="0E631B88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Wenn ich Zeit hätte, käme ich.（或 würde ich kommen）—— 现实→非现实：从句改 hätte，主句用二虚。注意：假设句不可用直陈式 habe！</w:t>
      </w:r>
    </w:p>
    <w:p w14:paraId="0AC29F9F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Hätte ich mehr Geld, würde ich ein Haus kaufen. —— 去掉 wenn，变位动词 hätte 提到句首（V1）。</w:t>
      </w:r>
    </w:p>
    <w:p w14:paraId="55D5E33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Bei gutem Wetter machen wir einen Ausflug. —— wenn 从句 → bei + Dativ 名物化：das Wetter gut → gutem Wetter。</w:t>
      </w:r>
    </w:p>
    <w:p w14:paraId="3AF65F4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Ohne deine Hilfe schaffe ich es nicht. —— wenn ... nicht 从句 → ohne + Akkusativ：du hilfst → deine Hilfe。</w:t>
      </w:r>
    </w:p>
    <w:p w14:paraId="5F02113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  <w:sz w:val="20"/>
        </w:rPr>
        <w:t>Wenn ich mich verspäten sollte, fangt bitte ohne mich an. —— sollte 无连词结构 ↔ wenn + sollte 从句，语义不变。</w:t>
      </w:r>
    </w:p>
    <w:p w14:paraId="75B3A8B5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  <w:sz w:val="20"/>
        </w:rPr>
        <w:t>Wenn du mir Bescheid sagst, helfe ich dir. —— 命令式条件句 ↔ wenn 条件从句：主语 du 需补出。</w:t>
      </w:r>
    </w:p>
    <w:p w14:paraId="7150320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  <w:sz w:val="20"/>
        </w:rPr>
        <w:t>Hätte ich das gewusst, wäre ich gekommen. —— 去掉 wenn，hätte 提前（V1）。</w:t>
      </w:r>
    </w:p>
    <w:p w14:paraId="797AB92A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  <w:sz w:val="20"/>
        </w:rPr>
        <w:t>Wenn ich gestern gelernt hätte, könnte ich heute die Prüfung machen. —— B2 混合条件句：条件在过去（昨天没学）→ 结果在现在（今天不能考），从句 hätte + PII，主句 könnte。</w:t>
      </w:r>
    </w:p>
    <w:p w14:paraId="76ED3643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四、翻译</w:t>
      </w:r>
    </w:p>
    <w:p w14:paraId="775732C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如果我是你，我会多练习。 —— wenn + wäre（非现实），主句 würde + Infinitiv。</w:t>
      </w:r>
    </w:p>
    <w:p w14:paraId="70A199A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我要是有更多钱，就去环游世界。 —— 无连词 V1：Hätte ich ... = Wenn ich ... hätte。</w:t>
      </w:r>
    </w:p>
    <w:p w14:paraId="2A987D36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带把伞，以防下雨。 —— für den Fall, dass = "以备……之需"；命令式 Nimm ... mit 为可分动词框结构。</w:t>
      </w:r>
    </w:p>
    <w:p w14:paraId="4E3E4B6E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你早点来会更好。 —— Es wäre besser, wenn ... 建议句型，从句用二虚 kämest。</w:t>
      </w:r>
    </w:p>
    <w:p w14:paraId="6E9B650B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  <w:sz w:val="20"/>
        </w:rPr>
        <w:t>Wenn du nicht lernst, wirst du die Prüfung nicht bestehen. —— 否定条件 wenn nicht，尾语序。</w:t>
      </w:r>
    </w:p>
    <w:p w14:paraId="45089DD6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6. </w:t>
      </w:r>
      <w:r>
        <w:rPr>
          <w:rFonts w:ascii="Calibri" w:hAnsi="Calibri" w:eastAsia="微软雅黑"/>
          <w:b w:val="0"/>
          <w:i w:val="0"/>
          <w:sz w:val="20"/>
        </w:rPr>
        <w:t>Falls es morgen regnet, verschieben wir den Ausflug. —— falls"万一"表不确定；从句在前，主句动词第二位。</w:t>
      </w:r>
    </w:p>
    <w:p w14:paraId="616B4064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7. </w:t>
      </w:r>
      <w:r>
        <w:rPr>
          <w:rFonts w:ascii="Calibri" w:hAnsi="Calibri" w:eastAsia="微软雅黑"/>
          <w:b w:val="0"/>
          <w:i w:val="0"/>
          <w:sz w:val="20"/>
        </w:rPr>
        <w:t>Wer zu spät kommt, den bestraft das Leben. —— 条件关系从句；主句中 den 是第四格宾语（被惩罚者）提前，动词 bestraft 第二位。</w:t>
      </w:r>
    </w:p>
    <w:p w14:paraId="6F4809AA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8. </w:t>
      </w:r>
      <w:r>
        <w:rPr>
          <w:rFonts w:ascii="Calibri" w:hAnsi="Calibri" w:eastAsia="微软雅黑"/>
          <w:b w:val="0"/>
          <w:i w:val="0"/>
          <w:sz w:val="20"/>
        </w:rPr>
        <w:t>Nur wenn du deine Hausaufgaben machst, darfst du spielen. —— nur wenn"只有……才"，主句正语序 V2。</w:t>
      </w:r>
    </w:p>
    <w:p w14:paraId="1EC8BE5F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五、改错</w:t>
      </w:r>
    </w:p>
    <w:p w14:paraId="412E756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Wenn ich Zeit hätte, würde ich dir helfen. —— 假设句不能用直陈式：wenn 从句必须二虚 hätte。</w:t>
      </w:r>
    </w:p>
    <w:p w14:paraId="5CED109E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Wenn ich du wäre, wäre ich glücklich. —— würde + sein 冗余：直接 wäre（sein 的二虚）。</w:t>
      </w:r>
    </w:p>
    <w:p w14:paraId="674E3DB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Er tut so, als ob er nichts wüsste. —— als ob 后必须二虚。</w:t>
      </w:r>
    </w:p>
    <w:p w14:paraId="22D5E0FC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Du kannst das Auto haben, unter der Bedingung, dass du vorsichtig fährst. —— 正式结构后接 dass 从句，不用 wenn。</w:t>
      </w:r>
    </w:p>
    <w:p w14:paraId="4E5B5FD6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5. </w:t>
      </w:r>
      <w:r>
        <w:rPr>
          <w:rFonts w:ascii="Calibri" w:hAnsi="Calibri" w:eastAsia="微软雅黑"/>
          <w:b w:val="0"/>
          <w:i w:val="0"/>
          <w:sz w:val="20"/>
        </w:rPr>
        <w:t>Hätte ich Zeit, würde ich dir helfen. —— 无连词条件句（V1）表非现实时，动词用二虚 Hätte。</w:t>
      </w:r>
    </w:p>
    <w:p w14:paraId="633021F4">
      <w:pPr>
        <w:spacing w:before="200" w:after="160"/>
      </w:pPr>
      <w:r>
        <w:rPr>
          <w:rFonts w:ascii="Calibri" w:hAnsi="Calibri" w:eastAsia="微软雅黑"/>
          <w:b/>
          <w:i w:val="0"/>
          <w:color w:val="1F4E79"/>
          <w:sz w:val="28"/>
        </w:rPr>
        <w:t>六、判断正误</w:t>
      </w:r>
    </w:p>
    <w:p w14:paraId="122FAA77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1. </w:t>
      </w:r>
      <w:r>
        <w:rPr>
          <w:rFonts w:ascii="Calibri" w:hAnsi="Calibri" w:eastAsia="微软雅黑"/>
          <w:b w:val="0"/>
          <w:i w:val="0"/>
          <w:sz w:val="20"/>
        </w:rPr>
        <w:t>X 错误 —— als ob 后必须用二虚：als ob er nichts wüsste。直陈式 weiß 是常见大错。</w:t>
      </w:r>
    </w:p>
    <w:p w14:paraId="32283982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2. </w:t>
      </w:r>
      <w:r>
        <w:rPr>
          <w:rFonts w:ascii="Calibri" w:hAnsi="Calibri" w:eastAsia="微软雅黑"/>
          <w:b w:val="0"/>
          <w:i w:val="0"/>
          <w:sz w:val="20"/>
        </w:rPr>
        <w:t>X 错误 —— es sei denn 后可接 dass 从句（尾语序），也可直接接完整从句（正语序）：es sei denn, es regnet。</w:t>
      </w:r>
    </w:p>
    <w:p w14:paraId="1135C707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3. </w:t>
      </w:r>
      <w:r>
        <w:rPr>
          <w:rFonts w:ascii="Calibri" w:hAnsi="Calibri" w:eastAsia="微软雅黑"/>
          <w:b w:val="0"/>
          <w:i w:val="0"/>
          <w:sz w:val="20"/>
        </w:rPr>
        <w:t>V 正确 —— je + 比较级（从句尾语序），desto + 比较级（主句 V2）。</w:t>
      </w:r>
    </w:p>
    <w:p w14:paraId="6B5376EF"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0"/>
        </w:rPr>
        <w:t xml:space="preserve">4. </w:t>
      </w:r>
      <w:r>
        <w:rPr>
          <w:rFonts w:ascii="Calibri" w:hAnsi="Calibri" w:eastAsia="微软雅黑"/>
          <w:b w:val="0"/>
          <w:i w:val="0"/>
          <w:sz w:val="20"/>
        </w:rPr>
        <w:t>V 正确 —— V1 结构：Hätte ich Zeit, ... / Wäre er früher gekommen, ...。</w:t>
      </w:r>
    </w:p>
    <w:p w14:paraId="52AC0D2F">
      <w:r>
        <w:br w:type="page"/>
      </w:r>
    </w:p>
    <w:p w14:paraId="35E83524">
      <w:r>
        <w:rPr>
          <w:rFonts w:ascii="Calibri" w:hAnsi="Calibri" w:eastAsia="微软雅黑"/>
          <w:b/>
          <w:color w:val="C00000"/>
          <w:sz w:val="28"/>
        </w:rPr>
        <w:t>生词表（一）—— 本次做题时标黄的单词</w:t>
      </w:r>
    </w:p>
    <w:p w14:paraId="16052A08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1. fleißig（形容词）· 勤奋的</w:t>
      </w:r>
    </w:p>
    <w:p w14:paraId="3B8255EE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比较级：fleißiger ｜ 最高级：am fleißigsten</w:t>
      </w:r>
    </w:p>
    <w:p w14:paraId="0B4AADA5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搭配：ein fleißiger Student 勤奋的学生；fleißig lernen 勤奋学习</w:t>
      </w:r>
    </w:p>
    <w:p w14:paraId="600C5CC3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例句：Er ist ein sehr fleißiger Schüler. → 他是一个非常勤奋的学生。</w:t>
      </w:r>
    </w:p>
    <w:p w14:paraId="3B2359BC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例句：Sie übt fleißig Klavier. → 她勤奋地练钢琴。</w:t>
      </w:r>
    </w:p>
    <w:p w14:paraId="10B3F4B9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2. die Verfügung（复数 die Verfügungen）· 支配、使用</w:t>
      </w:r>
    </w:p>
    <w:p w14:paraId="3B72DC1B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搭配：j-m zur Verfügung stehen 供某人使用；j-m etw. zur Verfügung stellen 将某物提供给某人使用</w:t>
      </w:r>
    </w:p>
    <w:p w14:paraId="3F208E3C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例句：Ich stehe Ihnen gern zur Verfügung. → 我很乐意为您效劳。</w:t>
      </w:r>
    </w:p>
    <w:p w14:paraId="2F45BC40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例句：Der Computer steht dir zur Verfügung. → 这台电脑供你使用。</w:t>
      </w:r>
    </w:p>
    <w:p w14:paraId="0AAF2A25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3. der Einwand（复数 die Einwände）· 异议、反对意见</w:t>
      </w:r>
    </w:p>
    <w:p w14:paraId="268C04D8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搭配：einen Einwand erheben 提出异议；keine Einwände haben 没有异议</w:t>
      </w:r>
    </w:p>
    <w:p w14:paraId="45318891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例句：Es gab keine Einwände gegen den Plan. → 对这个计划没有异议。</w:t>
      </w:r>
    </w:p>
    <w:p w14:paraId="62D294C5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例句：Er erhob einen Einwand. → 他提出了异议。</w:t>
      </w:r>
    </w:p>
    <w:p w14:paraId="57B8FF89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4. das Lotto（无复数）· 彩票（抽奖游戏）</w:t>
      </w:r>
    </w:p>
    <w:p w14:paraId="0C38ACA3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搭配：im Lotto gewinnen 中彩票；Lotto spielen 买彩票</w:t>
      </w:r>
    </w:p>
    <w:p w14:paraId="116CF788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例句：Wenn ich im Lotto gewonnen hätte, wäre ich nach Paris geflogen. → 如果我中了彩票，我就飞巴黎了。</w:t>
      </w:r>
    </w:p>
    <w:p w14:paraId="15189D6A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5. gewinnen（动词）· 赢得、获胜</w:t>
      </w:r>
    </w:p>
    <w:p w14:paraId="0D70E07F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三形变：gewinnen → gewann → gewonnen（助动词 haben）</w:t>
      </w:r>
    </w:p>
    <w:p w14:paraId="25F643DB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搭配：ein Spiel gewinnen 赢得比赛；im Lotto gewinnen 中彩票</w:t>
      </w:r>
    </w:p>
    <w:p w14:paraId="7AC3D68B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例句：Wir haben das Spiel gewonnen. → 我们赢了比赛。</w:t>
      </w:r>
    </w:p>
    <w:p w14:paraId="080744E0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6. tun（动词）· 做</w:t>
      </w:r>
    </w:p>
    <w:p w14:paraId="42390532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三形变：tun → tat → getan（助动词 haben）</w:t>
      </w:r>
    </w:p>
    <w:p w14:paraId="46B12475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搭配：etw. tun 做某事；viel zu tun haben 有很多事要做</w:t>
      </w:r>
    </w:p>
    <w:p w14:paraId="3AF249A9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例句：Was würdest du tun? → 你会做什么？</w:t>
      </w:r>
    </w:p>
    <w:p w14:paraId="5FFEE72F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7. der Bescheid（复数 die Bescheide）· 通知、答复</w:t>
      </w:r>
    </w:p>
    <w:p w14:paraId="7EE93867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搭配：j-m Bescheid sagen 告知某人；Bescheid wissen 了解情况</w:t>
      </w:r>
    </w:p>
    <w:p w14:paraId="6DA09AD0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例句：Sag mir Bescheid, wenn du kommst. → 你来的时候告诉我一声。</w:t>
      </w:r>
    </w:p>
    <w:p w14:paraId="71BBEA43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例句：Ich weiß Bescheid. → 我知道了。</w:t>
      </w:r>
    </w:p>
    <w:p w14:paraId="244E8CCF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8. der Regenschirm（复数 die Regenschirme）· 雨伞</w:t>
      </w:r>
    </w:p>
    <w:p w14:paraId="3C42B53F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搭配：einen Regenschirm mitnehmen 带把伞；einen Regenschirm aufspannen 撑伞</w:t>
      </w:r>
    </w:p>
    <w:p w14:paraId="107EC653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例句：Nimm einen Regenschirm mit! → 带把伞！</w:t>
      </w:r>
    </w:p>
    <w:p w14:paraId="48B7F39C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例句：Ich habe meinen Regenschirm vergessen. → 我忘带雨伞了。</w:t>
      </w:r>
    </w:p>
    <w:p w14:paraId="22E2BAB5">
      <w:pPr>
        <w:spacing w:after="40"/>
      </w:pPr>
      <w:r>
        <w:rPr>
          <w:rFonts w:ascii="Calibri" w:hAnsi="Calibri" w:eastAsia="微软雅黑"/>
          <w:b/>
          <w:color w:val="333333"/>
          <w:sz w:val="20"/>
        </w:rPr>
        <w:t>9. vorsichtig（形容词）· 小心的、谨慎的</w:t>
      </w:r>
    </w:p>
    <w:p w14:paraId="7C15637E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比较级：vorsichtiger ｜ 最高级：am vorsichtigsten</w:t>
      </w:r>
    </w:p>
    <w:p w14:paraId="369A80E8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搭配：vorsichtig fahren 小心驾驶；vorsichtig sein 小心</w:t>
      </w:r>
    </w:p>
    <w:p w14:paraId="54D0B3F3">
      <w:pPr>
        <w:spacing w:after="20"/>
        <w:ind w:left="360"/>
      </w:pPr>
      <w:r>
        <w:rPr>
          <w:rFonts w:ascii="Calibri" w:hAnsi="Calibri" w:eastAsia="微软雅黑"/>
          <w:b w:val="0"/>
          <w:color w:val="333333"/>
          <w:sz w:val="20"/>
        </w:rPr>
        <w:t>例句：Bitte fahr vorsichtig! → 请小心驾驶！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FFont-Family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E189A"/>
    <w:rsid w:val="04634375"/>
    <w:rsid w:val="15441B00"/>
    <w:rsid w:val="1A303502"/>
    <w:rsid w:val="20CD6E54"/>
    <w:rsid w:val="211A1DBB"/>
    <w:rsid w:val="235E2ED6"/>
    <w:rsid w:val="23A01FB6"/>
    <w:rsid w:val="27983BD7"/>
    <w:rsid w:val="2A09378A"/>
    <w:rsid w:val="2B2A3D4D"/>
    <w:rsid w:val="2B4D6131"/>
    <w:rsid w:val="35FC5A35"/>
    <w:rsid w:val="3A727411"/>
    <w:rsid w:val="417B12AF"/>
    <w:rsid w:val="42C64F15"/>
    <w:rsid w:val="44886C29"/>
    <w:rsid w:val="454A4269"/>
    <w:rsid w:val="4DCF7D13"/>
    <w:rsid w:val="4E042779"/>
    <w:rsid w:val="4E59342B"/>
    <w:rsid w:val="4F134287"/>
    <w:rsid w:val="572039BA"/>
    <w:rsid w:val="58E93E83"/>
    <w:rsid w:val="5BBD5074"/>
    <w:rsid w:val="5C974A53"/>
    <w:rsid w:val="5D800367"/>
    <w:rsid w:val="5DAD3D9D"/>
    <w:rsid w:val="5F6E61B8"/>
    <w:rsid w:val="68B83546"/>
    <w:rsid w:val="6B205A09"/>
    <w:rsid w:val="73FA3694"/>
    <w:rsid w:val="740E51B6"/>
    <w:rsid w:val="768E1AEB"/>
    <w:rsid w:val="7B4962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="Times New Roman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6">
    <w:name w:val="heading 4"/>
    <w:basedOn w:val="1"/>
    <w:next w:val="1"/>
    <w:link w:val="139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40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4061"/>
    </w:rPr>
  </w:style>
  <w:style w:type="paragraph" w:styleId="8">
    <w:name w:val="heading 6"/>
    <w:basedOn w:val="1"/>
    <w:next w:val="1"/>
    <w:link w:val="141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4061"/>
    </w:rPr>
  </w:style>
  <w:style w:type="paragraph" w:styleId="9">
    <w:name w:val="heading 7"/>
    <w:basedOn w:val="1"/>
    <w:next w:val="1"/>
    <w:link w:val="142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10">
    <w:name w:val="heading 8"/>
    <w:basedOn w:val="1"/>
    <w:next w:val="1"/>
    <w:link w:val="143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44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9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60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437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9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36">
    <w:name w:val="Heading 1 Char"/>
    <w:basedOn w:val="132"/>
    <w:link w:val="3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7">
    <w:name w:val="Heading 2 Char"/>
    <w:basedOn w:val="132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8">
    <w:name w:val="Heading 3 Char"/>
    <w:basedOn w:val="132"/>
    <w:link w:val="5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9">
    <w:name w:val="Heading 4 Char"/>
    <w:basedOn w:val="132"/>
    <w:link w:val="6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0">
    <w:name w:val="Heading 5 Char"/>
    <w:basedOn w:val="132"/>
    <w:link w:val="7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1">
    <w:name w:val="Heading 6 Char"/>
    <w:basedOn w:val="132"/>
    <w:link w:val="8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2">
    <w:name w:val="Heading 7 Char"/>
    <w:basedOn w:val="132"/>
    <w:link w:val="9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3">
    <w:name w:val="Heading 8 Char"/>
    <w:basedOn w:val="132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4">
    <w:name w:val="Heading 9 Char"/>
    <w:basedOn w:val="132"/>
    <w:link w:val="11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5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Footer Char"/>
    <w:basedOn w:val="132"/>
    <w:link w:val="24"/>
    <w:qFormat/>
    <w:uiPriority w:val="99"/>
  </w:style>
  <w:style w:type="character" w:customStyle="1" w:styleId="148">
    <w:name w:val="Header Char"/>
    <w:basedOn w:val="132"/>
    <w:link w:val="25"/>
    <w:qFormat/>
    <w:uiPriority w:val="99"/>
  </w:style>
  <w:style w:type="character" w:customStyle="1" w:styleId="149">
    <w:name w:val="Subtitle Char"/>
    <w:basedOn w:val="132"/>
    <w:link w:val="26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0">
    <w:name w:val="Body Text 2 Char"/>
    <w:basedOn w:val="132"/>
    <w:link w:val="28"/>
    <w:qFormat/>
    <w:uiPriority w:val="99"/>
  </w:style>
  <w:style w:type="character" w:customStyle="1" w:styleId="151">
    <w:name w:val="Title Char"/>
    <w:basedOn w:val="132"/>
    <w:link w:val="31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32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7F7F7F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5033</Words>
  <Characters>10904</Characters>
  <Lines>0</Lines>
  <Paragraphs>0</Paragraphs>
  <TotalTime>2</TotalTime>
  <ScaleCrop>false</ScaleCrop>
  <LinksUpToDate>false</LinksUpToDate>
  <CharactersWithSpaces>12773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2026-08-19T14:12:22Z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4266DE1E678B4BD09B01EBE17D06657D_13</vt:lpwstr>
  </property>
</Properties>
</file>
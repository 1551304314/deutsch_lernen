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31750">
      <w:pPr>
        <w:pStyle w:val="31"/>
      </w:pPr>
      <w:r>
        <w:t>今日单词中德互译练习</w:t>
      </w:r>
    </w:p>
    <w:p w14:paraId="1BD8C996">
      <w:r>
        <w:rPr>
          <w:b/>
        </w:rPr>
        <w:t>覆盖 2026-08-27 所学 58 词（B2 30 词 + B1 28 词）｜德译中 58 题 + 中译德 58 题 ｜ 难度 A1–B2</w:t>
      </w:r>
    </w:p>
    <w:p>
      <w:r>
        <w:rPr>
          <w:b/>
          <w:color w:val="000000"/>
        </w:rPr>
        <w:t>批改总览（第一轮）</w:t>
      </w:r>
    </w:p>
    <w:p>
      <w:r>
        <w:rPr>
          <w:b w:val="0"/>
          <w:color w:val="008000"/>
        </w:rPr>
        <w:t>【德译中】52 ✓ ｜ 5 ⚠（第 1、2、3、4、31 题）｜ 1 ✗（第 22 题）→ 54.5 / 58</w:t>
      </w:r>
    </w:p>
    <w:p>
      <w:r>
        <w:rPr>
          <w:b w:val="0"/>
          <w:color w:val="8B0000"/>
        </w:rPr>
        <w:t>【中译德】35 ✓ ｜ 23 ⚠（漏写冠词：B2 第 1、5、6、11、16、20、21、22、23、25、28 题；B1 第 33、34、37、38、39、40、47、52、54、55、56、57 题）→ 46.5 / 58</w:t>
      </w:r>
    </w:p>
    <w:p>
      <w:r>
        <w:rPr>
          <w:b/>
          <w:color w:val="C00000"/>
        </w:rPr>
        <w:t>【总分】101 / 116（约 87%）｜ 未作答：无（116 题全部作答）</w:t>
      </w:r>
    </w:p>
    <w:p>
      <w:r>
        <w:rPr>
          <w:b w:val="0"/>
          <w:color w:val="C00000"/>
        </w:rPr>
        <w:t>【核心薄弱点】① 名词冠词缺失：中译德 23 处漏写 der/die/das，词性必须与单词捆绑记忆；② ab- 前缀动词多义不全：Abbau/abbauen/abbrechen 只记一个义项，遗漏“拆除/中断”；③ 词义混淆：Abstammung ≠ 起源（出身）、abenteuerlich ≠ 有冒险精神的、ab 单独 ≠ 脱离（= 从……起）。</w:t>
      </w:r>
    </w:p>
    <w:p w14:paraId="3C7FE792">
      <w:pPr>
        <w:pStyle w:val="3"/>
      </w:pPr>
      <w:r>
        <w:t>零、做题前必读（速查）</w:t>
      </w:r>
    </w:p>
    <w:p w14:paraId="6809A09D">
      <w:pPr>
        <w:pStyle w:val="16"/>
      </w:pPr>
      <w:r>
        <w:t>本批 58 词以 ab- 前缀词族为主（abfahren、abgeben、abhängen、abheben、abholen、abschreiben、abnehmen、absagen……），ab- 常表示“离开 / 向下 / 取消”。</w:t>
      </w:r>
    </w:p>
    <w:p w14:paraId="468A9255">
      <w:pPr>
        <w:pStyle w:val="16"/>
      </w:pPr>
      <w:r>
        <w:t>名词必须连同词性冠词（der/die/das）一起记忆，中译德题请写出完整形式（冠词 + 名词）。</w:t>
      </w:r>
    </w:p>
    <w:p w14:paraId="1A3A6C0D">
      <w:pPr>
        <w:pStyle w:val="16"/>
      </w:pPr>
      <w:r>
        <w:t>动词注意三形变与可分性：可分动词在句中构成框形结构（如 Er fährt um 8 Uhr ab.）。</w:t>
      </w:r>
    </w:p>
    <w:p w14:paraId="30BF5938">
      <w:pPr>
        <w:pStyle w:val="16"/>
      </w:pPr>
      <w:r>
        <w:t>重复提示：Abfahrt、abgeben、abschreiben 同时出现在 B2 与 B1 词表中，只需记忆一次。</w:t>
      </w:r>
    </w:p>
    <w:p w14:paraId="28D8B298">
      <w:pPr>
        <w:pStyle w:val="16"/>
      </w:pPr>
      <w:r>
        <w:t>德译中题考查识记（看懂即可）；中译德题考查主动输出（默写），请先遮挡答案完成。</w:t>
      </w:r>
    </w:p>
    <w:p w14:paraId="21108283">
      <w:pPr>
        <w:pStyle w:val="3"/>
      </w:pPr>
      <w:r>
        <w:t>一、德译中（Deutsch → Chinesisch）</w:t>
      </w:r>
    </w:p>
    <w:p w14:paraId="14D17E09">
      <w:r>
        <w:t>写出下列单词或短语的中文意思。</w:t>
      </w:r>
    </w:p>
    <w:p w14:paraId="53BF6FE3">
      <w:pPr>
        <w:pStyle w:val="4"/>
      </w:pPr>
      <w:r>
        <w:t>B2 部分（第 1–30 题）</w:t>
      </w:r>
    </w:p>
    <w:p w14:paraId="271C4765">
      <w:pPr>
        <w:rPr>
          <w:rFonts w:hint="eastAsia" w:eastAsia="微软雅黑"/>
          <w:lang w:val="en-US" w:eastAsia="zh-CN"/>
        </w:rPr>
      </w:pPr>
      <w:r>
        <w:t>1. der Abbau</w:t>
      </w:r>
      <w:r>
        <w:br w:type="textWrapping"/>
      </w:r>
      <w:r>
        <w:rPr>
          <w:rFonts w:hint="eastAsia"/>
          <w:lang w:val="en-US" w:eastAsia="zh-CN"/>
        </w:rPr>
        <w:t>减少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8B0000"/>
        </w:rPr>
        <w:t>⚠ 提醒：</w:t>
      </w:r>
      <w:r>
        <w:rPr>
          <w:b w:val="0"/>
          <w:color w:val="8B0000"/>
        </w:rPr>
        <w:t>“减少”只沾到“削减”一角，核心义“拆除”缺失。完整义：拆除；削减（人员/岗位）。助记：Abbau = 拆 + 减。</w:t>
      </w:r>
    </w:p>
    <w:p w14:paraId="14E4E0E0">
      <w:pPr>
        <w:rPr>
          <w:rFonts w:hint="eastAsia" w:eastAsia="微软雅黑"/>
          <w:lang w:val="en-US" w:eastAsia="zh-CN"/>
        </w:rPr>
      </w:pPr>
      <w:r>
        <w:t>2. abbauen</w:t>
      </w:r>
      <w:r>
        <w:br w:type="textWrapping"/>
      </w:r>
      <w:r>
        <w:rPr>
          <w:rFonts w:hint="eastAsia"/>
          <w:lang w:val="en-US" w:eastAsia="zh-CN"/>
        </w:rPr>
        <w:t>减少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8B0000"/>
        </w:rPr>
        <w:t>⚠ 提醒：</w:t>
      </w:r>
      <w:r>
        <w:rPr>
          <w:b w:val="0"/>
          <w:color w:val="8B0000"/>
        </w:rPr>
        <w:t>核心义为“拆除、削减、开采”，“减少”不完整。</w:t>
      </w:r>
    </w:p>
    <w:p w14:paraId="1EA32389">
      <w:pPr>
        <w:rPr>
          <w:rFonts w:hint="eastAsia" w:eastAsia="微软雅黑"/>
          <w:lang w:val="en-US" w:eastAsia="zh-CN"/>
        </w:rPr>
      </w:pPr>
      <w:r>
        <w:t>3. abbrechen</w:t>
      </w:r>
      <w:r>
        <w:br w:type="textWrapping"/>
      </w:r>
      <w:r>
        <w:rPr>
          <w:rFonts w:hint="eastAsia"/>
          <w:lang w:val="en-US" w:eastAsia="zh-CN"/>
        </w:rPr>
        <w:t>折断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8B0000"/>
        </w:rPr>
        <w:t>⚠ 提醒：</w:t>
      </w:r>
      <w:r>
        <w:rPr>
          <w:b w:val="0"/>
          <w:color w:val="8B0000"/>
        </w:rPr>
        <w:t>“折断”正确但不完整；最常用义是“中断”（eine Reise abbrechen）。完整：中断；折断；拆卸。</w:t>
      </w:r>
    </w:p>
    <w:p w14:paraId="4D70CF3A">
      <w:pPr>
        <w:rPr>
          <w:rFonts w:hint="default" w:eastAsia="微软雅黑"/>
          <w:lang w:val="en-US" w:eastAsia="zh-CN"/>
        </w:rPr>
      </w:pPr>
      <w:r>
        <w:t>4. abenteuerlich</w:t>
      </w:r>
      <w:r>
        <w:br w:type="textWrapping"/>
      </w:r>
      <w:r>
        <w:rPr>
          <w:rFonts w:hint="eastAsia"/>
          <w:lang w:val="en-US" w:eastAsia="zh-CN"/>
        </w:rPr>
        <w:t>有冒险精神的，奇幻的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8B0000"/>
        </w:rPr>
        <w:t>⚠ 提醒：</w:t>
      </w:r>
      <w:r>
        <w:rPr>
          <w:b w:val="0"/>
          <w:color w:val="8B0000"/>
        </w:rPr>
        <w:t>“有冒险精神的”是 abenteuerlustig；abenteuerlich 形容事物，意为“惊险的、冒险的”；“奇幻的”不准确。</w:t>
      </w:r>
    </w:p>
    <w:p w14:paraId="7F811AA7">
      <w:pPr>
        <w:rPr>
          <w:rFonts w:hint="eastAsia" w:eastAsia="微软雅黑"/>
          <w:lang w:val="en-US" w:eastAsia="zh-CN"/>
        </w:rPr>
      </w:pPr>
      <w:r>
        <w:t>5. die Abenteuerlust</w:t>
      </w:r>
      <w:r>
        <w:br w:type="textWrapping"/>
      </w:r>
      <w:r>
        <w:rPr>
          <w:rFonts w:hint="eastAsia"/>
          <w:lang w:val="en-US" w:eastAsia="zh-CN"/>
        </w:rPr>
        <w:t>冒险精神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冒险精神 ✓（更精确为“冒险欲、爱冒险的心”）。</w:t>
      </w:r>
    </w:p>
    <w:p w14:paraId="1C1B5A44">
      <w:pPr>
        <w:rPr>
          <w:rFonts w:hint="default" w:eastAsia="微软雅黑"/>
          <w:lang w:val="en-US" w:eastAsia="zh-CN"/>
        </w:rPr>
      </w:pPr>
      <w:r>
        <w:t>6. die Abfahrt</w:t>
      </w:r>
      <w:r>
        <w:br w:type="textWrapping"/>
      </w:r>
      <w:r>
        <w:rPr>
          <w:rFonts w:hint="eastAsia"/>
          <w:lang w:val="en-US" w:eastAsia="zh-CN"/>
        </w:rPr>
        <w:t>开始，启程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启程 ✓；“开始”不准确（开始 = der Start）。</w:t>
      </w:r>
    </w:p>
    <w:p w14:paraId="5049D213">
      <w:pPr>
        <w:rPr>
          <w:rFonts w:hint="eastAsia" w:eastAsia="微软雅黑"/>
          <w:lang w:val="en-US" w:eastAsia="zh-CN"/>
        </w:rPr>
      </w:pPr>
      <w:r>
        <w:t>7. abgeben</w:t>
      </w:r>
      <w:r>
        <w:br w:type="textWrapping"/>
      </w:r>
      <w:r>
        <w:rPr>
          <w:rFonts w:hint="eastAsia"/>
          <w:lang w:val="en-US" w:eastAsia="zh-CN"/>
        </w:rPr>
        <w:t>上交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上交 ✓。</w:t>
      </w:r>
    </w:p>
    <w:p w14:paraId="2C0887E4">
      <w:pPr>
        <w:rPr>
          <w:rFonts w:hint="default" w:eastAsia="微软雅黑"/>
          <w:lang w:val="en-US" w:eastAsia="zh-CN"/>
        </w:rPr>
      </w:pPr>
      <w:r>
        <w:t>8. abgeschlossen</w:t>
      </w:r>
      <w:r>
        <w:br w:type="textWrapping"/>
      </w:r>
      <w:r>
        <w:rPr>
          <w:rFonts w:hint="eastAsia"/>
          <w:lang w:val="en-US" w:eastAsia="zh-CN"/>
        </w:rPr>
        <w:t>完成的，结束的，独立的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“完成的、结束的” ✓；“独立的”应为 unabhängig/selbstständig；另有“封闭的”义。</w:t>
      </w:r>
    </w:p>
    <w:p w14:paraId="09139641">
      <w:pPr>
        <w:rPr>
          <w:rFonts w:hint="eastAsia" w:eastAsia="微软雅黑"/>
          <w:lang w:val="en-US" w:eastAsia="zh-CN"/>
        </w:rPr>
      </w:pPr>
      <w:r>
        <w:t>9. abgesehen von</w:t>
      </w:r>
      <w:r>
        <w:br w:type="textWrapping"/>
      </w:r>
      <w:r>
        <w:rPr>
          <w:rFonts w:hint="eastAsia"/>
          <w:lang w:val="en-US" w:eastAsia="zh-CN"/>
        </w:rPr>
        <w:t>除此之外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除……之外 ✓。</w:t>
      </w:r>
    </w:p>
    <w:p w14:paraId="3589A192">
      <w:pPr>
        <w:rPr>
          <w:rFonts w:hint="eastAsia" w:eastAsia="微软雅黑"/>
          <w:lang w:val="en-US" w:eastAsia="zh-CN"/>
        </w:rPr>
      </w:pPr>
      <w:r>
        <w:t>10. abgrenzen</w:t>
      </w:r>
      <w:r>
        <w:br w:type="textWrapping"/>
      </w:r>
      <w:r>
        <w:rPr>
          <w:rFonts w:hint="eastAsia"/>
          <w:lang w:val="en-US" w:eastAsia="zh-CN"/>
        </w:rPr>
        <w:t>划清界限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划界、区分 ✓。</w:t>
      </w:r>
    </w:p>
    <w:p w14:paraId="05FE393E">
      <w:pPr>
        <w:rPr>
          <w:rFonts w:hint="default" w:eastAsia="微软雅黑"/>
          <w:lang w:val="en-US" w:eastAsia="zh-CN"/>
        </w:rPr>
      </w:pPr>
      <w:r>
        <w:t>11. die Abhängigkeit</w:t>
      </w:r>
      <w:r>
        <w:br w:type="textWrapping"/>
      </w:r>
      <w:r>
        <w:rPr>
          <w:rFonts w:hint="eastAsia"/>
          <w:lang w:val="en-US" w:eastAsia="zh-CN"/>
        </w:rPr>
        <w:t>上瘾，依赖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依赖 ✓；“上瘾”是其语境义（von Drogen abhängig）。</w:t>
      </w:r>
    </w:p>
    <w:p w14:paraId="26567FA1">
      <w:pPr>
        <w:rPr>
          <w:rFonts w:hint="default" w:eastAsia="微软雅黑"/>
          <w:lang w:val="en-US" w:eastAsia="zh-CN"/>
        </w:rPr>
      </w:pPr>
      <w:r>
        <w:t>12. ablaufen</w:t>
      </w:r>
      <w:r>
        <w:br w:type="textWrapping"/>
      </w:r>
      <w:r>
        <w:rPr>
          <w:rFonts w:hint="eastAsia"/>
          <w:lang w:val="en-US" w:eastAsia="zh-CN"/>
        </w:rPr>
        <w:t>流出，进行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“进行”是核心义 ✓；“流出”应为 abfließen/auslaufen；勿忘“过期”义（Der Pass läuft ab.）。</w:t>
      </w:r>
    </w:p>
    <w:p w14:paraId="436081AD">
      <w:pPr>
        <w:rPr>
          <w:rFonts w:hint="default" w:eastAsia="微软雅黑"/>
          <w:lang w:val="en-US" w:eastAsia="zh-CN"/>
        </w:rPr>
      </w:pPr>
      <w:r>
        <w:t>13. ablegen</w:t>
      </w:r>
      <w:r>
        <w:br w:type="textWrapping"/>
      </w:r>
      <w:r>
        <w:rPr>
          <w:rFonts w:hint="eastAsia"/>
          <w:lang w:val="en-US" w:eastAsia="zh-CN"/>
        </w:rPr>
        <w:t>脱下，参加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脱下（衣服）✓、参加（考试）✓。</w:t>
      </w:r>
    </w:p>
    <w:p w14:paraId="2761FA45">
      <w:pPr>
        <w:rPr>
          <w:rFonts w:hint="default" w:eastAsia="微软雅黑"/>
          <w:lang w:val="en-US" w:eastAsia="zh-CN"/>
        </w:rPr>
      </w:pPr>
      <w:r>
        <w:t>14. ableiten</w:t>
      </w:r>
      <w:r>
        <w:br w:type="textWrapping"/>
      </w:r>
      <w:r>
        <w:rPr>
          <w:rFonts w:hint="eastAsia"/>
          <w:lang w:val="en-US" w:eastAsia="zh-CN"/>
        </w:rPr>
        <w:t>从...推断，派生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推导 ✓、派生 ✓。</w:t>
      </w:r>
    </w:p>
    <w:p w14:paraId="658A7CDC">
      <w:pPr>
        <w:rPr>
          <w:rFonts w:hint="eastAsia" w:eastAsia="微软雅黑"/>
          <w:lang w:val="en-US" w:eastAsia="zh-CN"/>
        </w:rPr>
      </w:pPr>
      <w:r>
        <w:t>15. abriegeln</w:t>
      </w:r>
      <w:r>
        <w:br w:type="textWrapping"/>
      </w:r>
      <w:r>
        <w:rPr>
          <w:rFonts w:hint="eastAsia"/>
          <w:lang w:val="en-US" w:eastAsia="zh-CN"/>
        </w:rPr>
        <w:t>封锁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封锁 ✓。</w:t>
      </w:r>
    </w:p>
    <w:p w14:paraId="4FF684D5">
      <w:pPr>
        <w:rPr>
          <w:rFonts w:hint="eastAsia" w:eastAsia="微软雅黑"/>
          <w:lang w:val="en-US" w:eastAsia="zh-CN"/>
        </w:rPr>
      </w:pPr>
      <w:r>
        <w:t>16. die Absage</w:t>
      </w:r>
      <w:r>
        <w:br w:type="textWrapping"/>
      </w:r>
      <w:r>
        <w:rPr>
          <w:rFonts w:hint="eastAsia"/>
          <w:lang w:val="en-US" w:eastAsia="zh-CN"/>
        </w:rPr>
        <w:t>取消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取消 ✓；完整义：取消通知；拒绝。</w:t>
      </w:r>
    </w:p>
    <w:p w14:paraId="6C78953A">
      <w:pPr>
        <w:rPr>
          <w:rFonts w:hint="default" w:eastAsia="微软雅黑"/>
          <w:lang w:val="en-US" w:eastAsia="zh-CN"/>
        </w:rPr>
      </w:pPr>
      <w:r>
        <w:t>17. abschreiben</w:t>
      </w:r>
      <w:r>
        <w:br w:type="textWrapping"/>
      </w:r>
      <w:r>
        <w:rPr>
          <w:rFonts w:hint="eastAsia"/>
          <w:lang w:val="en-US" w:eastAsia="zh-CN"/>
        </w:rPr>
        <w:t>抄袭，誊抄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抄袭 ✓、誊抄 ✓。</w:t>
      </w:r>
    </w:p>
    <w:p w14:paraId="649369FC">
      <w:pPr>
        <w:rPr>
          <w:rFonts w:hint="eastAsia" w:eastAsia="微软雅黑"/>
          <w:lang w:val="en-US" w:eastAsia="zh-CN"/>
        </w:rPr>
      </w:pPr>
      <w:r>
        <w:t>18. abschwächen</w:t>
      </w:r>
      <w:r>
        <w:br w:type="textWrapping"/>
      </w:r>
      <w:r>
        <w:rPr>
          <w:rFonts w:hint="eastAsia"/>
          <w:lang w:val="en-US" w:eastAsia="zh-CN"/>
        </w:rPr>
        <w:t>减少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更准确为“减弱、缓和”（≈ 削弱），“减少”方向对但不够准。</w:t>
      </w:r>
    </w:p>
    <w:p w14:paraId="5CD38F4A">
      <w:pPr>
        <w:rPr>
          <w:rFonts w:hint="default" w:eastAsia="微软雅黑"/>
          <w:lang w:val="en-US" w:eastAsia="zh-CN"/>
        </w:rPr>
      </w:pPr>
      <w:r>
        <w:t>19. absolvieren</w:t>
      </w:r>
      <w:r>
        <w:br w:type="textWrapping"/>
      </w:r>
      <w:r>
        <w:rPr>
          <w:rFonts w:hint="eastAsia"/>
          <w:lang w:val="en-US" w:eastAsia="zh-CN"/>
        </w:rPr>
        <w:t>毕业，通过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完成（学业）/通过（考试）✓，“毕业”是其引申义。</w:t>
      </w:r>
    </w:p>
    <w:p w14:paraId="4AA973B2">
      <w:pPr>
        <w:rPr>
          <w:rFonts w:hint="eastAsia" w:eastAsia="微软雅黑"/>
          <w:lang w:val="en-US" w:eastAsia="zh-CN"/>
        </w:rPr>
      </w:pPr>
      <w:r>
        <w:t>20. die Absperrung</w:t>
      </w:r>
      <w:r>
        <w:br w:type="textWrapping"/>
      </w:r>
      <w:r>
        <w:rPr>
          <w:rFonts w:hint="eastAsia"/>
          <w:lang w:val="en-US" w:eastAsia="zh-CN"/>
        </w:rPr>
        <w:t>封锁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封锁 ✓（另义：路障）。</w:t>
      </w:r>
    </w:p>
    <w:p w14:paraId="33F3CF0D">
      <w:pPr>
        <w:rPr>
          <w:rFonts w:hint="eastAsia" w:eastAsia="微软雅黑"/>
          <w:lang w:val="en-US" w:eastAsia="zh-CN"/>
        </w:rPr>
      </w:pPr>
      <w:r>
        <w:t>21. die Absprache</w:t>
      </w:r>
      <w:r>
        <w:br w:type="textWrapping"/>
      </w:r>
      <w:r>
        <w:rPr>
          <w:rFonts w:hint="eastAsia"/>
          <w:lang w:val="en-US" w:eastAsia="zh-CN"/>
        </w:rPr>
        <w:t>商定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商定 ≈ 约定、协商 ✓。</w:t>
      </w:r>
    </w:p>
    <w:p w14:paraId="57E3F23B">
      <w:pPr>
        <w:rPr>
          <w:rFonts w:hint="eastAsia" w:eastAsia="微软雅黑"/>
          <w:lang w:val="en-US" w:eastAsia="zh-CN"/>
        </w:rPr>
      </w:pPr>
      <w:r>
        <w:t>22. die Abstammung</w:t>
      </w:r>
      <w:r>
        <w:br w:type="textWrapping"/>
      </w:r>
      <w:r>
        <w:rPr>
          <w:rFonts w:hint="eastAsia"/>
          <w:lang w:val="en-US" w:eastAsia="zh-CN"/>
        </w:rPr>
        <w:t>起源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C00000"/>
        </w:rPr>
        <w:t>✗ 订正：</w:t>
      </w:r>
      <w:r>
        <w:rPr>
          <w:b w:val="0"/>
          <w:color w:val="C00000"/>
        </w:rPr>
        <w:t>应为“出身、血统”。“起源”是 der Ursprung / die Entstehung。</w:t>
      </w:r>
    </w:p>
    <w:p w14:paraId="43E27701">
      <w:pPr>
        <w:rPr>
          <w:rFonts w:hint="default" w:eastAsia="微软雅黑"/>
          <w:lang w:val="en-US" w:eastAsia="zh-CN"/>
        </w:rPr>
      </w:pPr>
      <w:r>
        <w:t>23. der Abstand</w:t>
      </w:r>
      <w:r>
        <w:br w:type="textWrapping"/>
      </w:r>
      <w:r>
        <w:rPr>
          <w:rFonts w:hint="eastAsia"/>
          <w:lang w:val="en-US" w:eastAsia="zh-CN"/>
        </w:rPr>
        <w:t>间隔，举例</w:t>
      </w:r>
      <w:bookmarkStart w:id="0" w:name="_GoBack"/>
      <w:bookmarkEnd w:id="0"/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“间隔”✓；“举例”应为“距离”（举例 = Beispiel）。</w:t>
      </w:r>
    </w:p>
    <w:p w14:paraId="6AE6BE2F">
      <w:pPr>
        <w:rPr>
          <w:rFonts w:hint="eastAsia" w:eastAsia="微软雅黑"/>
          <w:lang w:val="en-US" w:eastAsia="zh-CN"/>
        </w:rPr>
      </w:pPr>
      <w:r>
        <w:t>24. abstrakt</w:t>
      </w:r>
      <w:r>
        <w:br w:type="textWrapping"/>
      </w:r>
      <w:r>
        <w:rPr>
          <w:rFonts w:hint="eastAsia"/>
          <w:lang w:val="en-US" w:eastAsia="zh-CN"/>
        </w:rPr>
        <w:t>抽象的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抽象的 ✓。</w:t>
      </w:r>
    </w:p>
    <w:p w14:paraId="153E2BBA">
      <w:pPr>
        <w:rPr>
          <w:rFonts w:hint="default" w:eastAsia="微软雅黑"/>
          <w:lang w:val="en-US" w:eastAsia="zh-CN"/>
        </w:rPr>
      </w:pPr>
      <w:r>
        <w:t>25. das Abteil</w:t>
      </w:r>
      <w:r>
        <w:br w:type="textWrapping"/>
      </w:r>
      <w:r>
        <w:rPr>
          <w:rFonts w:hint="eastAsia"/>
          <w:lang w:val="en-US" w:eastAsia="zh-CN"/>
        </w:rPr>
        <w:t>车厢，隔间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车厢、隔间 ✓。</w:t>
      </w:r>
    </w:p>
    <w:p w14:paraId="76D3992A">
      <w:pPr>
        <w:rPr>
          <w:rFonts w:hint="default" w:eastAsia="微软雅黑"/>
          <w:lang w:val="en-US" w:eastAsia="zh-CN"/>
        </w:rPr>
      </w:pPr>
      <w:r>
        <w:t>26. abwägen</w:t>
      </w:r>
      <w:r>
        <w:br w:type="textWrapping"/>
      </w:r>
      <w:r>
        <w:rPr>
          <w:rFonts w:hint="eastAsia"/>
          <w:lang w:val="en-US" w:eastAsia="zh-CN"/>
        </w:rPr>
        <w:t>掂量，考虑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权衡、斟酌 ✓（掂量 ≈ 权衡）。</w:t>
      </w:r>
    </w:p>
    <w:p w14:paraId="50446E03">
      <w:pPr>
        <w:rPr>
          <w:rFonts w:hint="default" w:eastAsia="微软雅黑"/>
          <w:lang w:val="en-US" w:eastAsia="zh-CN"/>
        </w:rPr>
      </w:pPr>
      <w:r>
        <w:t>27. abweichen</w:t>
      </w:r>
      <w:r>
        <w:br w:type="textWrapping"/>
      </w:r>
      <w:r>
        <w:rPr>
          <w:rFonts w:hint="eastAsia"/>
          <w:lang w:val="en-US" w:eastAsia="zh-CN"/>
        </w:rPr>
        <w:t>不同于，分岔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“不同于”✓（= 偏离）；“分岔”更接近 abzweigen。</w:t>
      </w:r>
    </w:p>
    <w:p w14:paraId="5E36408A">
      <w:pPr>
        <w:rPr>
          <w:rFonts w:hint="eastAsia" w:eastAsia="微软雅黑"/>
          <w:lang w:val="en-US" w:eastAsia="zh-CN"/>
        </w:rPr>
      </w:pPr>
      <w:r>
        <w:t>28. die Acht</w:t>
      </w:r>
      <w:r>
        <w:br w:type="textWrapping"/>
      </w:r>
      <w:r>
        <w:rPr>
          <w:rFonts w:hint="eastAsia"/>
          <w:lang w:val="en-US" w:eastAsia="zh-CN"/>
        </w:rPr>
        <w:t>注意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注意 ✓；请牢记短语：in Acht nehmen / außer Acht lassen。</w:t>
      </w:r>
    </w:p>
    <w:p w14:paraId="2648DBC0">
      <w:pPr>
        <w:rPr>
          <w:rFonts w:hint="default" w:eastAsia="微软雅黑"/>
          <w:lang w:val="en-US" w:eastAsia="zh-CN"/>
        </w:rPr>
      </w:pPr>
      <w:r>
        <w:t>29. aggressiv</w:t>
      </w:r>
      <w:r>
        <w:br w:type="textWrapping"/>
      </w:r>
      <w:r>
        <w:rPr>
          <w:rFonts w:hint="eastAsia"/>
          <w:lang w:val="en-US" w:eastAsia="zh-CN"/>
        </w:rPr>
        <w:t>有攻击性的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有攻击性的 ✓（= 好斗的、进攻性的）。</w:t>
      </w:r>
    </w:p>
    <w:p w14:paraId="2324EAA2">
      <w:pPr>
        <w:rPr>
          <w:rFonts w:hint="default" w:eastAsia="微软雅黑"/>
          <w:lang w:val="en-US" w:eastAsia="zh-CN"/>
        </w:rPr>
      </w:pPr>
      <w:r>
        <w:t>30. ähneln</w:t>
      </w:r>
      <w:r>
        <w:br w:type="textWrapping"/>
      </w:r>
      <w:r>
        <w:rPr>
          <w:rFonts w:hint="eastAsia"/>
          <w:lang w:val="en-US" w:eastAsia="zh-CN"/>
        </w:rPr>
        <w:t>相似，像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与……相似 ✓（支配第三格：Das Kind ähnelt dem Vater.）。</w:t>
      </w:r>
    </w:p>
    <w:p w14:paraId="1D55230E">
      <w:pPr>
        <w:pStyle w:val="4"/>
      </w:pPr>
      <w:r>
        <w:t>B1 部分（第 31–58 题）</w:t>
      </w:r>
    </w:p>
    <w:p w14:paraId="585F1297">
      <w:pPr>
        <w:rPr>
          <w:rFonts w:hint="default" w:eastAsia="微软雅黑"/>
          <w:lang w:val="en-US" w:eastAsia="zh-CN"/>
        </w:rPr>
      </w:pPr>
      <w:r>
        <w:t>31. ab</w:t>
      </w:r>
      <w:r>
        <w:br w:type="textWrapping"/>
      </w:r>
      <w:r>
        <w:rPr>
          <w:rFonts w:hint="eastAsia"/>
          <w:lang w:val="en-US" w:eastAsia="zh-CN"/>
        </w:rPr>
        <w:t>脱离，离开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8B0000"/>
        </w:rPr>
        <w:t>⚠ 提醒：</w:t>
      </w:r>
      <w:r>
        <w:rPr>
          <w:b w:val="0"/>
          <w:color w:val="8B0000"/>
        </w:rPr>
        <w:t>“脱离、离开”是 ab- 的前缀义；ab 单独作介词 = 从……起（ab morgen / ab 18 Jahren）。</w:t>
      </w:r>
    </w:p>
    <w:p w14:paraId="62EF62AB">
      <w:pPr>
        <w:ind w:left="210" w:hanging="210" w:hangingChars="100"/>
        <w:rPr>
          <w:rFonts w:hint="eastAsia" w:eastAsia="微软雅黑"/>
          <w:lang w:val="en-US" w:eastAsia="zh-CN"/>
        </w:rPr>
      </w:pPr>
      <w:r>
        <w:t>32. abbiegen</w:t>
      </w:r>
      <w:r>
        <w:br w:type="textWrapping"/>
      </w:r>
      <w:r>
        <w:rPr>
          <w:rFonts w:hint="eastAsia"/>
          <w:lang w:val="en-US" w:eastAsia="zh-CN"/>
        </w:rPr>
        <w:t>转弯</w:t>
      </w:r>
    </w:p>
    <w:p>
      <w:pPr>
        <w:ind w:left="210" w:hanging="210" w:hangingChars="100"/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拐弯 ✓。</w:t>
      </w:r>
    </w:p>
    <w:p w14:paraId="3623DB0C">
      <w:pPr>
        <w:rPr>
          <w:rFonts w:hint="eastAsia" w:eastAsia="微软雅黑"/>
          <w:lang w:val="en-US" w:eastAsia="zh-CN"/>
        </w:rPr>
      </w:pPr>
      <w:r>
        <w:t>33. die Abbildung</w:t>
      </w:r>
      <w:r>
        <w:br w:type="textWrapping"/>
      </w:r>
      <w:r>
        <w:rPr>
          <w:rFonts w:hint="eastAsia"/>
          <w:lang w:val="en-US" w:eastAsia="zh-CN"/>
        </w:rPr>
        <w:t>插图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插图 ✓。</w:t>
      </w:r>
    </w:p>
    <w:p w14:paraId="0F588464">
      <w:pPr>
        <w:rPr>
          <w:rFonts w:hint="default" w:eastAsia="微软雅黑"/>
          <w:lang w:val="en-US" w:eastAsia="zh-CN"/>
        </w:rPr>
      </w:pPr>
      <w:r>
        <w:t>34. das Abenteuer</w:t>
      </w:r>
      <w:r>
        <w:br w:type="textWrapping"/>
      </w:r>
      <w:r>
        <w:rPr>
          <w:rFonts w:hint="eastAsia"/>
          <w:lang w:val="en-US" w:eastAsia="zh-CN"/>
        </w:rPr>
        <w:t>冒险，奇遇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冒险 ✓、奇遇 ✓。</w:t>
      </w:r>
    </w:p>
    <w:p w14:paraId="3EFE2A9F">
      <w:pPr>
        <w:rPr>
          <w:rFonts w:hint="eastAsia" w:eastAsia="微软雅黑"/>
          <w:lang w:val="en-US" w:eastAsia="zh-CN"/>
        </w:rPr>
      </w:pPr>
      <w:r>
        <w:t>35. aber</w:t>
      </w:r>
      <w:r>
        <w:br w:type="textWrapping"/>
      </w:r>
      <w:r>
        <w:rPr>
          <w:rFonts w:hint="eastAsia"/>
          <w:lang w:val="en-US" w:eastAsia="zh-CN"/>
        </w:rPr>
        <w:t>但是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但是 ✓。</w:t>
      </w:r>
    </w:p>
    <w:p w14:paraId="04E43A47">
      <w:pPr>
        <w:rPr>
          <w:rFonts w:hint="default" w:eastAsia="微软雅黑"/>
          <w:lang w:val="en-US" w:eastAsia="zh-CN"/>
        </w:rPr>
      </w:pPr>
      <w:r>
        <w:t>36. abfahren</w:t>
      </w:r>
      <w:r>
        <w:br w:type="textWrapping"/>
      </w:r>
      <w:r>
        <w:rPr>
          <w:rFonts w:hint="eastAsia"/>
          <w:lang w:val="en-US" w:eastAsia="zh-CN"/>
        </w:rPr>
        <w:t>开始，启程，出发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出发 ✓；“开始”不准确（开始 = beginnen / der Start）。</w:t>
      </w:r>
    </w:p>
    <w:p w14:paraId="74BEF0B7">
      <w:pPr>
        <w:rPr>
          <w:rFonts w:hint="eastAsia" w:eastAsia="微软雅黑"/>
          <w:lang w:val="en-US" w:eastAsia="zh-CN"/>
        </w:rPr>
      </w:pPr>
      <w:r>
        <w:t>37. die Abfahrt</w:t>
      </w:r>
      <w:r>
        <w:br w:type="textWrapping"/>
      </w:r>
      <w:r>
        <w:rPr>
          <w:rFonts w:hint="eastAsia"/>
          <w:lang w:val="en-US" w:eastAsia="zh-CN"/>
        </w:rPr>
        <w:t>出发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出发 ✓。</w:t>
      </w:r>
    </w:p>
    <w:p w14:paraId="54B323C7">
      <w:pPr>
        <w:rPr>
          <w:rFonts w:hint="eastAsia" w:eastAsia="微软雅黑"/>
          <w:lang w:val="en-US" w:eastAsia="zh-CN"/>
        </w:rPr>
      </w:pPr>
      <w:r>
        <w:t>38. der Abfall</w:t>
      </w:r>
      <w:r>
        <w:br w:type="textWrapping"/>
      </w:r>
      <w:r>
        <w:rPr>
          <w:rFonts w:hint="eastAsia"/>
          <w:lang w:val="en-US" w:eastAsia="zh-CN"/>
        </w:rPr>
        <w:t>垃圾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垃圾 ✓。</w:t>
      </w:r>
    </w:p>
    <w:p w14:paraId="78661A51">
      <w:r>
        <w:t>39. der Abfalleimer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垃圾桶 ✓。</w:t>
      </w:r>
    </w:p>
    <w:p w14:paraId="14AD28C3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垃圾桶</w:t>
      </w:r>
    </w:p>
    <w:p w14:paraId="06EB1671">
      <w:pPr>
        <w:rPr>
          <w:rFonts w:hint="eastAsia" w:eastAsia="微软雅黑"/>
          <w:lang w:val="en-US" w:eastAsia="zh-CN"/>
        </w:rPr>
      </w:pPr>
      <w:r>
        <w:t>40. die Abgase</w:t>
      </w:r>
      <w:r>
        <w:br w:type="textWrapping"/>
      </w:r>
      <w:r>
        <w:rPr>
          <w:rFonts w:hint="eastAsia"/>
          <w:lang w:val="en-US" w:eastAsia="zh-CN"/>
        </w:rPr>
        <w:t>废气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废气 ✓。</w:t>
      </w:r>
    </w:p>
    <w:p w14:paraId="40B63780">
      <w:r>
        <w:t>41. abgeben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上交 ✓。</w:t>
      </w:r>
    </w:p>
    <w:p w14:paraId="4A34EA1E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上交</w:t>
      </w:r>
    </w:p>
    <w:p w14:paraId="6037E140">
      <w:pPr>
        <w:rPr>
          <w:rFonts w:hint="default" w:eastAsia="微软雅黑"/>
          <w:lang w:val="en-US" w:eastAsia="zh-CN"/>
        </w:rPr>
      </w:pPr>
      <w:r>
        <w:t>42. abhängen</w:t>
      </w:r>
      <w:r>
        <w:br w:type="textWrapping"/>
      </w:r>
      <w:r>
        <w:rPr>
          <w:rFonts w:hint="eastAsia"/>
          <w:lang w:val="en-US" w:eastAsia="zh-CN"/>
        </w:rPr>
        <w:t>依赖，取决于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取决于 ✓、依赖 ✓。</w:t>
      </w:r>
    </w:p>
    <w:p w14:paraId="65AF1E30">
      <w:pPr>
        <w:rPr>
          <w:rFonts w:hint="eastAsia" w:eastAsia="微软雅黑"/>
          <w:lang w:val="en-US" w:eastAsia="zh-CN"/>
        </w:rPr>
      </w:pPr>
      <w:r>
        <w:t>43. abhängig</w:t>
      </w:r>
      <w:r>
        <w:br w:type="textWrapping"/>
      </w:r>
      <w:r>
        <w:rPr>
          <w:rFonts w:hint="eastAsia"/>
          <w:lang w:val="en-US" w:eastAsia="zh-CN"/>
        </w:rPr>
        <w:t>上瘾的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“上瘾的”是常见引申义 ✓；核心义为“依赖的”（von etw. abhängig sein）。</w:t>
      </w:r>
    </w:p>
    <w:p w14:paraId="53294639">
      <w:pPr>
        <w:rPr>
          <w:rFonts w:hint="default" w:eastAsia="微软雅黑"/>
          <w:lang w:val="en-US" w:eastAsia="zh-CN"/>
        </w:rPr>
      </w:pPr>
      <w:r>
        <w:t>44. abheben</w:t>
      </w:r>
      <w:r>
        <w:br w:type="textWrapping"/>
      </w:r>
      <w:r>
        <w:rPr>
          <w:rFonts w:hint="eastAsia"/>
          <w:lang w:val="en-US" w:eastAsia="zh-CN"/>
        </w:rPr>
        <w:t>取钱，起飞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取钱 ✓、起飞 ✓。</w:t>
      </w:r>
    </w:p>
    <w:p w14:paraId="72749A66">
      <w:pPr>
        <w:rPr>
          <w:rFonts w:hint="eastAsia" w:eastAsia="微软雅黑"/>
          <w:lang w:val="en-US" w:eastAsia="zh-CN"/>
        </w:rPr>
      </w:pPr>
      <w:r>
        <w:t>45. abholen</w:t>
      </w:r>
      <w:r>
        <w:br w:type="textWrapping"/>
      </w:r>
      <w:r>
        <w:rPr>
          <w:rFonts w:hint="eastAsia"/>
          <w:lang w:val="en-US" w:eastAsia="zh-CN"/>
        </w:rPr>
        <w:t>取出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“取出”仅覆盖“取物”；还表“接人”（jn. vom Bahnhof abholen）。</w:t>
      </w:r>
    </w:p>
    <w:p w14:paraId="49EA711E">
      <w:pPr>
        <w:rPr>
          <w:rFonts w:hint="eastAsia" w:eastAsia="微软雅黑"/>
          <w:lang w:val="en-US" w:eastAsia="zh-CN"/>
        </w:rPr>
      </w:pPr>
      <w:r>
        <w:t>46. abschreiben</w:t>
      </w:r>
      <w:r>
        <w:br w:type="textWrapping"/>
      </w:r>
      <w:r>
        <w:rPr>
          <w:rFonts w:hint="eastAsia"/>
          <w:lang w:val="en-US" w:eastAsia="zh-CN"/>
        </w:rPr>
        <w:t>抄袭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抄袭 ✓。</w:t>
      </w:r>
    </w:p>
    <w:p w14:paraId="7340D82D">
      <w:pPr>
        <w:rPr>
          <w:rFonts w:hint="eastAsia" w:eastAsia="微软雅黑"/>
          <w:lang w:val="en-US" w:eastAsia="zh-CN"/>
        </w:rPr>
      </w:pPr>
      <w:r>
        <w:t>47. das Abitur</w:t>
      </w:r>
      <w:r>
        <w:br w:type="textWrapping"/>
      </w:r>
      <w:r>
        <w:rPr>
          <w:rFonts w:hint="eastAsia"/>
          <w:lang w:val="en-US" w:eastAsia="zh-CN"/>
        </w:rPr>
        <w:t>高考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“高考”通俗对应 ✓；准确为“德国高中毕业考试（大学入学资格）”。</w:t>
      </w:r>
    </w:p>
    <w:p w14:paraId="1B380865">
      <w:pPr>
        <w:rPr>
          <w:rFonts w:hint="eastAsia" w:eastAsia="微软雅黑"/>
          <w:lang w:val="en-US" w:eastAsia="zh-CN"/>
        </w:rPr>
      </w:pPr>
      <w:r>
        <w:t>48. ablehnen</w:t>
      </w:r>
      <w:r>
        <w:br w:type="textWrapping"/>
      </w:r>
      <w:r>
        <w:rPr>
          <w:rFonts w:hint="eastAsia"/>
          <w:lang w:val="en-US" w:eastAsia="zh-CN"/>
        </w:rPr>
        <w:t>拒绝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拒绝 ✓。</w:t>
      </w:r>
    </w:p>
    <w:p w14:paraId="6A43F100">
      <w:r>
        <w:t>49. abmachen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约定 ✓。</w:t>
      </w:r>
    </w:p>
    <w:p w14:paraId="3F54A5BC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约定</w:t>
      </w:r>
    </w:p>
    <w:p w14:paraId="5545341B">
      <w:pPr>
        <w:rPr>
          <w:rFonts w:hint="eastAsia" w:eastAsia="微软雅黑"/>
          <w:lang w:val="en-US" w:eastAsia="zh-CN"/>
        </w:rPr>
      </w:pPr>
      <w:r>
        <w:t>50. abnehmen</w:t>
      </w:r>
      <w:r>
        <w:br w:type="textWrapping"/>
      </w:r>
      <w:r>
        <w:rPr>
          <w:rFonts w:hint="eastAsia"/>
          <w:lang w:val="en-US" w:eastAsia="zh-CN"/>
        </w:rPr>
        <w:t>减肥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减肥 ✓；另义：减少；摘下。</w:t>
      </w:r>
    </w:p>
    <w:p w14:paraId="5361D3AB">
      <w:r>
        <w:t>51. abonnieren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订阅 ✓。</w:t>
      </w:r>
    </w:p>
    <w:p w14:paraId="44650328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订阅</w:t>
      </w:r>
    </w:p>
    <w:p w14:paraId="1BF9C726">
      <w:pPr>
        <w:rPr>
          <w:rFonts w:hint="eastAsia" w:eastAsia="微软雅黑"/>
          <w:lang w:val="en-US" w:eastAsia="zh-CN"/>
        </w:rPr>
      </w:pPr>
      <w:r>
        <w:t>52. das Abonnement</w:t>
      </w:r>
      <w:r>
        <w:br w:type="textWrapping"/>
      </w:r>
      <w:r>
        <w:rPr>
          <w:rFonts w:hint="eastAsia"/>
          <w:lang w:val="en-US" w:eastAsia="zh-CN"/>
        </w:rPr>
        <w:t>订阅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订阅 ✓。</w:t>
      </w:r>
    </w:p>
    <w:p w14:paraId="7BBC0218">
      <w:pPr>
        <w:rPr>
          <w:rFonts w:hint="eastAsia" w:eastAsia="微软雅黑"/>
          <w:lang w:val="en-US" w:eastAsia="zh-CN"/>
        </w:rPr>
      </w:pPr>
      <w:r>
        <w:t>53. absagen</w:t>
      </w:r>
      <w:r>
        <w:br w:type="textWrapping"/>
      </w:r>
      <w:r>
        <w:rPr>
          <w:rFonts w:hint="eastAsia"/>
          <w:lang w:val="en-US" w:eastAsia="zh-CN"/>
        </w:rPr>
        <w:t>取消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取消 ✓。</w:t>
      </w:r>
    </w:p>
    <w:p w14:paraId="53BFA2F7">
      <w:pPr>
        <w:rPr>
          <w:rFonts w:hint="eastAsia" w:eastAsia="微软雅黑"/>
          <w:lang w:val="en-US" w:eastAsia="zh-CN"/>
        </w:rPr>
      </w:pPr>
      <w:r>
        <w:t>54. der Abschluss</w:t>
      </w:r>
      <w:r>
        <w:br w:type="textWrapping"/>
      </w:r>
      <w:r>
        <w:rPr>
          <w:rFonts w:hint="eastAsia"/>
          <w:lang w:val="en-US" w:eastAsia="zh-CN"/>
        </w:rPr>
        <w:t>毕业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毕业 ✓；另义：结束；学位。</w:t>
      </w:r>
    </w:p>
    <w:p w14:paraId="5D5D39D7">
      <w:pPr>
        <w:rPr>
          <w:rFonts w:hint="default" w:eastAsia="微软雅黑"/>
          <w:lang w:val="en-US" w:eastAsia="zh-CN"/>
        </w:rPr>
      </w:pPr>
      <w:r>
        <w:t>55. der Abschnitt</w:t>
      </w:r>
      <w:r>
        <w:br w:type="textWrapping"/>
      </w:r>
      <w:r>
        <w:rPr>
          <w:rFonts w:hint="eastAsia"/>
          <w:lang w:val="en-US" w:eastAsia="zh-CN"/>
        </w:rPr>
        <w:t>段落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段落 ✓；另义：阶段。</w:t>
      </w:r>
    </w:p>
    <w:p w14:paraId="3351189C">
      <w:pPr>
        <w:rPr>
          <w:rFonts w:hint="eastAsia" w:eastAsia="微软雅黑"/>
          <w:lang w:val="en-US" w:eastAsia="zh-CN"/>
        </w:rPr>
      </w:pPr>
      <w:r>
        <w:t>56. der Absender</w:t>
      </w:r>
      <w:r>
        <w:br w:type="textWrapping"/>
      </w:r>
      <w:r>
        <w:rPr>
          <w:rFonts w:hint="eastAsia"/>
          <w:lang w:val="en-US" w:eastAsia="zh-CN"/>
        </w:rPr>
        <w:t>发信人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寄件人 ✓。</w:t>
      </w:r>
    </w:p>
    <w:p w14:paraId="4C5C3139">
      <w:pPr>
        <w:rPr>
          <w:rFonts w:hint="default" w:eastAsia="微软雅黑"/>
          <w:lang w:val="en-US" w:eastAsia="zh-CN"/>
        </w:rPr>
      </w:pPr>
      <w:r>
        <w:t>57. die Absicht</w:t>
      </w:r>
      <w:r>
        <w:br w:type="textWrapping"/>
      </w:r>
      <w:r>
        <w:rPr>
          <w:rFonts w:hint="eastAsia"/>
          <w:lang w:val="en-US" w:eastAsia="zh-CN"/>
        </w:rPr>
        <w:t>意图</w:t>
      </w:r>
    </w:p>
    <w:p>
      <w:pPr>
        <w:rPr>
          <w:rFonts w:hint="default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意图 ✓。</w:t>
      </w:r>
    </w:p>
    <w:p w14:paraId="607BBE3F">
      <w:pPr>
        <w:rPr>
          <w:rFonts w:hint="eastAsia" w:eastAsia="微软雅黑"/>
          <w:lang w:val="en-US" w:eastAsia="zh-CN"/>
        </w:rPr>
      </w:pPr>
      <w:r>
        <w:t>58. absolut</w:t>
      </w:r>
      <w:r>
        <w:br w:type="textWrapping"/>
      </w:r>
      <w:r>
        <w:rPr>
          <w:rFonts w:hint="eastAsia"/>
          <w:lang w:val="en-US" w:eastAsia="zh-CN"/>
        </w:rPr>
        <w:t>绝对的</w:t>
      </w:r>
    </w:p>
    <w:p>
      <w:pPr>
        <w:rPr>
          <w:rFonts w:hint="eastAsia" w:eastAsia="微软雅黑"/>
          <w:lang w:val="en-US" w:eastAsia="zh-CN"/>
        </w:rPr>
      </w:pPr>
      <w:r>
        <w:rPr>
          <w:b/>
          <w:color w:val="008000"/>
        </w:rPr>
        <w:t>✓ 点评：</w:t>
      </w:r>
      <w:r>
        <w:rPr>
          <w:b w:val="0"/>
          <w:color w:val="008000"/>
        </w:rPr>
        <w:t>绝对的 ✓。</w:t>
      </w:r>
    </w:p>
    <w:p w14:paraId="0BB16DBE">
      <w:pPr>
        <w:pStyle w:val="3"/>
      </w:pPr>
      <w:r>
        <w:t>二、中译德（Chinesisch → Deutsch）</w:t>
      </w:r>
    </w:p>
    <w:p w14:paraId="7C3ADCA0">
      <w:r>
        <w:t>写出下列中文对应的德语单词（名词请写出冠词）。</w:t>
      </w:r>
    </w:p>
    <w:p w14:paraId="72AB8023">
      <w:pPr>
        <w:pStyle w:val="4"/>
      </w:pPr>
      <w:r>
        <w:t>B2 部分（第 1–30 题）</w:t>
      </w:r>
    </w:p>
    <w:p w14:paraId="0D32504C">
      <w:r>
        <w:t>1. 拆除；削减（名词，der） → __</w:t>
      </w:r>
      <w:r>
        <w:rPr>
          <w:rFonts w:hint="eastAsia"/>
          <w:lang w:val="en-US" w:eastAsia="zh-CN"/>
        </w:rPr>
        <w:t>Abbau</w:t>
      </w:r>
      <w:r>
        <w:t>__________________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拼写正确，但漏了冠词：der Abbau。名词必须连同冠词记忆！</w:t>
      </w:r>
    </w:p>
    <w:p w14:paraId="7691C34D">
      <w:r>
        <w:t>2. 拆除；开采（动词，可分） → _____</w:t>
      </w:r>
      <w:r>
        <w:rPr>
          <w:rFonts w:hint="eastAsia"/>
          <w:lang w:val="en-US" w:eastAsia="zh-CN"/>
        </w:rPr>
        <w:t>Abbauen</w:t>
      </w:r>
      <w:r>
        <w:t>_______________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拼写正确；注意动词不定式应小写：abbauen。</w:t>
      </w:r>
    </w:p>
    <w:p w14:paraId="761F013B">
      <w:r>
        <w:t>3. 中断；折断（动词） → ________</w:t>
      </w:r>
      <w:r>
        <w:rPr>
          <w:rFonts w:hint="eastAsia"/>
          <w:lang w:val="en-US" w:eastAsia="zh-CN"/>
        </w:rPr>
        <w:t>abbrechen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abbrechen ✓。</w:t>
      </w:r>
    </w:p>
    <w:p w14:paraId="67A55F83">
      <w:r>
        <w:t>4. 惊险的（形容词） → __________</w:t>
      </w:r>
      <w:r>
        <w:rPr>
          <w:rFonts w:hint="eastAsia"/>
          <w:lang w:val="en-US" w:eastAsia="zh-CN"/>
        </w:rPr>
        <w:t>abenteuerlich</w:t>
      </w:r>
      <w:r>
        <w:t>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abenteuerlich ✓。</w:t>
      </w:r>
    </w:p>
    <w:p w14:paraId="12DEFE22">
      <w:r>
        <w:t>5. 冒险欲（名词，die） → _________</w:t>
      </w:r>
      <w:r>
        <w:rPr>
          <w:rFonts w:hint="eastAsia"/>
          <w:lang w:val="en-US" w:eastAsia="zh-CN"/>
        </w:rPr>
        <w:t>Abenteuerlust</w:t>
      </w:r>
      <w:r>
        <w:t>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Abenteuerlust。</w:t>
      </w:r>
    </w:p>
    <w:p w14:paraId="32143A9F">
      <w:r>
        <w:t>6. 出发、发车（名词，die） → ______</w:t>
      </w:r>
      <w:r>
        <w:rPr>
          <w:rFonts w:hint="eastAsia"/>
          <w:lang w:val="en-US" w:eastAsia="zh-CN"/>
        </w:rPr>
        <w:t>Abfahrt</w:t>
      </w:r>
      <w:r>
        <w:t>______________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Abfahrt。</w:t>
      </w:r>
    </w:p>
    <w:p w14:paraId="3446FF61">
      <w:r>
        <w:t>7. 上交（动词） → _________</w:t>
      </w:r>
      <w:r>
        <w:rPr>
          <w:rFonts w:hint="eastAsia"/>
          <w:lang w:val="en-US" w:eastAsia="zh-CN"/>
        </w:rPr>
        <w:t>abgeben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abgeben ✓。</w:t>
      </w:r>
    </w:p>
    <w:p w14:paraId="40F4DD82">
      <w:r>
        <w:t>8. 已结束的；封闭的（形容词） → ________</w:t>
      </w:r>
      <w:r>
        <w:rPr>
          <w:rFonts w:hint="eastAsia"/>
          <w:lang w:val="en-US" w:eastAsia="zh-CN"/>
        </w:rPr>
        <w:t>Abgeschlossen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拼写正确；形容词应小写：abgeschlossen。</w:t>
      </w:r>
    </w:p>
    <w:p w14:paraId="31BCA3A7">
      <w:r>
        <w:t>9. 除……之外（固定短语） → __________</w:t>
      </w:r>
      <w:r>
        <w:rPr>
          <w:rFonts w:hint="eastAsia"/>
          <w:lang w:val="en-US" w:eastAsia="zh-CN"/>
        </w:rPr>
        <w:t>Abgesehen von</w:t>
      </w:r>
      <w:r>
        <w:t>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拼写正确；短语应小写：abgesehen von（句首才大写）。</w:t>
      </w:r>
    </w:p>
    <w:p w14:paraId="6A71C8C6">
      <w:r>
        <w:t>10. 划界、区分（动词） → _______</w:t>
      </w:r>
      <w:r>
        <w:rPr>
          <w:rFonts w:hint="eastAsia"/>
          <w:lang w:val="en-US" w:eastAsia="zh-CN"/>
        </w:rPr>
        <w:t>abgrenzen</w:t>
      </w:r>
      <w:r>
        <w:t>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abgrenzen ✓。</w:t>
      </w:r>
    </w:p>
    <w:p w14:paraId="57EB7281">
      <w:r>
        <w:t>11. 依赖（名词，die） → _________</w:t>
      </w:r>
      <w:r>
        <w:rPr>
          <w:rFonts w:hint="eastAsia"/>
          <w:lang w:val="en-US" w:eastAsia="zh-CN"/>
        </w:rPr>
        <w:t>Abh</w:t>
      </w:r>
      <w:r>
        <w:rPr>
          <w:rFonts w:hint="default"/>
          <w:lang w:val="en-US" w:eastAsia="zh-CN"/>
        </w:rPr>
        <w:t>ängigkeit</w:t>
      </w:r>
      <w:r>
        <w:t>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Abhängigkeit。</w:t>
      </w:r>
    </w:p>
    <w:p w14:paraId="0C8CB5AA">
      <w:r>
        <w:t>12. 进行、流逝；过期（动词） → _____</w:t>
      </w:r>
      <w:r>
        <w:rPr>
          <w:rFonts w:hint="default"/>
          <w:lang w:val="en-US"/>
        </w:rPr>
        <w:t>ablaufen</w:t>
      </w:r>
      <w:r>
        <w:t>_______________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ablaufen ✓。</w:t>
      </w:r>
    </w:p>
    <w:p w14:paraId="2BB22BDE">
      <w:r>
        <w:t>13. 放下；脱（衣服）（动词） → ______</w:t>
      </w:r>
      <w:r>
        <w:rPr>
          <w:rFonts w:hint="default"/>
          <w:lang w:val="en-US"/>
        </w:rPr>
        <w:t>ablegen</w:t>
      </w:r>
      <w:r>
        <w:t>______________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ablegen ✓。</w:t>
      </w:r>
    </w:p>
    <w:p w14:paraId="4197391A">
      <w:r>
        <w:t>14. 推导、派生（动词） → _________</w:t>
      </w:r>
      <w:r>
        <w:rPr>
          <w:rFonts w:hint="default"/>
          <w:lang w:val="en-US"/>
        </w:rPr>
        <w:t>ableiten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ableiten ✓。</w:t>
      </w:r>
    </w:p>
    <w:p w14:paraId="019035C7">
      <w:r>
        <w:t>15. 封锁（动词） → __________</w:t>
      </w:r>
      <w:r>
        <w:rPr>
          <w:rFonts w:hint="default"/>
          <w:lang w:val="en-US"/>
        </w:rPr>
        <w:t>abriegeln</w:t>
      </w:r>
      <w:r>
        <w:t>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abriegeln ✓。</w:t>
      </w:r>
    </w:p>
    <w:p w14:paraId="403A38E3">
      <w:r>
        <w:t>16. 取消通知；拒绝（名词，die） → _______</w:t>
      </w:r>
      <w:r>
        <w:rPr>
          <w:rFonts w:hint="default"/>
          <w:lang w:val="en-US"/>
        </w:rPr>
        <w:t>Absage</w:t>
      </w:r>
      <w:r>
        <w:t>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Absage。</w:t>
      </w:r>
    </w:p>
    <w:p w14:paraId="64911615">
      <w:r>
        <w:t>17. 抄袭；誊抄（动词） → ______</w:t>
      </w:r>
      <w:r>
        <w:rPr>
          <w:rFonts w:hint="default"/>
          <w:lang w:val="en-US"/>
        </w:rPr>
        <w:t>abschreiben</w:t>
      </w:r>
      <w:r>
        <w:t>______________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abschreiben ✓。</w:t>
      </w:r>
    </w:p>
    <w:p w14:paraId="6D7727C2">
      <w:r>
        <w:t>18. 减弱（动词） → _________</w:t>
      </w:r>
      <w:r>
        <w:rPr>
          <w:rFonts w:hint="default"/>
          <w:lang w:val="en-US"/>
        </w:rPr>
        <w:t>abschwächen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abschwächen ✓。</w:t>
      </w:r>
    </w:p>
    <w:p w14:paraId="31F6E89B">
      <w:r>
        <w:t>19. 完成学业（动词） → _________</w:t>
      </w:r>
      <w:r>
        <w:rPr>
          <w:rFonts w:hint="default"/>
          <w:lang w:val="en-US"/>
        </w:rPr>
        <w:t>absolvieren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absolvieren ✓。</w:t>
      </w:r>
    </w:p>
    <w:p w14:paraId="2E84751B">
      <w:r>
        <w:t>20. 封锁、路障（名词，die） → _________</w:t>
      </w:r>
      <w:r>
        <w:rPr>
          <w:rFonts w:hint="default"/>
          <w:lang w:val="en-US"/>
        </w:rPr>
        <w:t>Absperrung</w:t>
      </w:r>
      <w:r>
        <w:t>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Absperrung。</w:t>
      </w:r>
    </w:p>
    <w:p w14:paraId="70B6828E">
      <w:r>
        <w:t>21. 约定、协商（名词，die） → ________</w:t>
      </w:r>
      <w:r>
        <w:rPr>
          <w:rFonts w:hint="default"/>
          <w:lang w:val="en-US"/>
        </w:rPr>
        <w:t>Absprache</w:t>
      </w:r>
      <w:r>
        <w:t>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Absprache。</w:t>
      </w:r>
    </w:p>
    <w:p w14:paraId="0DF7F11F">
      <w:r>
        <w:t>22. 出身、血统（名词，die） → __________</w:t>
      </w:r>
      <w:r>
        <w:rPr>
          <w:rFonts w:hint="default"/>
          <w:lang w:val="en-US"/>
        </w:rPr>
        <w:t>Abstammung</w:t>
      </w:r>
      <w:r>
        <w:t>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Abstammung。</w:t>
      </w:r>
    </w:p>
    <w:p w14:paraId="2C0C34AC">
      <w:r>
        <w:t>23. 距离（名词，der） → __________</w:t>
      </w:r>
      <w:r>
        <w:rPr>
          <w:rFonts w:hint="default"/>
          <w:lang w:val="en-US"/>
        </w:rPr>
        <w:t>Abstand</w:t>
      </w:r>
      <w:r>
        <w:t>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漏冠词：der Abstand。</w:t>
      </w:r>
    </w:p>
    <w:p w14:paraId="76089B99">
      <w:r>
        <w:t>24. 抽象的（形容词） → _________</w:t>
      </w:r>
      <w:r>
        <w:rPr>
          <w:rFonts w:hint="default"/>
          <w:lang w:val="en-US"/>
        </w:rPr>
        <w:t>abstrakt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abstrakt ✓。</w:t>
      </w:r>
    </w:p>
    <w:p w14:paraId="0873DAD1">
      <w:r>
        <w:t>25. 车厢隔间（名词，das） → ______</w:t>
      </w:r>
      <w:r>
        <w:rPr>
          <w:rFonts w:hint="default"/>
          <w:lang w:val="en-US"/>
        </w:rPr>
        <w:t>Abteil</w:t>
      </w:r>
      <w:r>
        <w:t>______________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漏冠词：das Abteil。</w:t>
      </w:r>
    </w:p>
    <w:p w14:paraId="2E974DCB">
      <w:r>
        <w:t>26. 权衡（动词） → __________</w:t>
      </w:r>
      <w:r>
        <w:rPr>
          <w:rFonts w:hint="eastAsia"/>
          <w:lang w:val="en-US" w:eastAsia="zh-CN"/>
        </w:rPr>
        <w:t>abw</w:t>
      </w:r>
      <w:r>
        <w:rPr>
          <w:rFonts w:hint="default"/>
          <w:lang w:val="en-US" w:eastAsia="zh-CN"/>
        </w:rPr>
        <w:t>ägen</w:t>
      </w:r>
      <w:r>
        <w:t>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abwägen ✓。</w:t>
      </w:r>
    </w:p>
    <w:p w14:paraId="62FB13DE">
      <w:r>
        <w:t>27. 偏离（动词） → _________</w:t>
      </w:r>
      <w:r>
        <w:rPr>
          <w:rFonts w:hint="default"/>
          <w:lang w:val="en-US"/>
        </w:rPr>
        <w:t>abweichen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abweichen ✓。</w:t>
      </w:r>
    </w:p>
    <w:p w14:paraId="3867AA74">
      <w:r>
        <w:t>28. 注意（名词，die） → _______</w:t>
      </w:r>
      <w:r>
        <w:rPr>
          <w:rFonts w:hint="default"/>
          <w:lang w:val="en-US"/>
        </w:rPr>
        <w:t>Acht</w:t>
      </w:r>
      <w:r>
        <w:t>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Acht。</w:t>
      </w:r>
    </w:p>
    <w:p w14:paraId="4E372ECA">
      <w:r>
        <w:t>29. 好斗的（形容词） → _________</w:t>
      </w:r>
      <w:r>
        <w:rPr>
          <w:rFonts w:hint="default"/>
          <w:lang w:val="en-US"/>
        </w:rPr>
        <w:t>Aggressiv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拼写正确；形容词应小写：aggressiv。</w:t>
      </w:r>
    </w:p>
    <w:p w14:paraId="35BD975E">
      <w:r>
        <w:t>30. 与……相似（动词，接第三格） → ________</w:t>
      </w:r>
      <w:r>
        <w:rPr>
          <w:rFonts w:hint="default"/>
          <w:lang w:val="en-US"/>
        </w:rPr>
        <w:t>ähneln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ähneln ✓。</w:t>
      </w:r>
    </w:p>
    <w:p w14:paraId="5D4D3C7D">
      <w:pPr>
        <w:pStyle w:val="4"/>
      </w:pPr>
      <w:r>
        <w:t>B1 部分（第 31–58 题）</w:t>
      </w:r>
    </w:p>
    <w:p w14:paraId="3396EE06">
      <w:r>
        <w:t>31. 从……起（介词/副词） → _________</w:t>
      </w:r>
      <w:r>
        <w:rPr>
          <w:rFonts w:hint="default"/>
          <w:lang w:val="en-US"/>
        </w:rPr>
        <w:t>ab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 ✓。</w:t>
      </w:r>
    </w:p>
    <w:p w14:paraId="2DBEEBC9">
      <w:r>
        <w:t>32. 拐弯（动词） → ________</w:t>
      </w:r>
      <w:r>
        <w:rPr>
          <w:rFonts w:hint="default"/>
          <w:lang w:val="en-US"/>
        </w:rPr>
        <w:t>abbiegen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abbiegen ✓。</w:t>
      </w:r>
    </w:p>
    <w:p w14:paraId="15D1B8EB">
      <w:r>
        <w:t>33. 插图（名词，die） → _________</w:t>
      </w:r>
      <w:r>
        <w:rPr>
          <w:rFonts w:hint="default"/>
          <w:lang w:val="en-US"/>
        </w:rPr>
        <w:t>Abbildung</w:t>
      </w:r>
      <w:r>
        <w:t>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Abbildung。</w:t>
      </w:r>
    </w:p>
    <w:p w14:paraId="04C0C36B">
      <w:r>
        <w:t>34. 冒险（名词，das） → _______</w:t>
      </w:r>
      <w:r>
        <w:rPr>
          <w:rFonts w:hint="default"/>
          <w:lang w:val="en-US"/>
        </w:rPr>
        <w:t>Abenteuer</w:t>
      </w:r>
      <w:r>
        <w:t>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漏冠词：das Abenteuer。</w:t>
      </w:r>
    </w:p>
    <w:p w14:paraId="380CEDD4">
      <w:r>
        <w:t>35. 但是（连词） → ________</w:t>
      </w:r>
      <w:r>
        <w:rPr>
          <w:rFonts w:hint="default"/>
          <w:lang w:val="en-US"/>
        </w:rPr>
        <w:t>aber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aber ✓。</w:t>
      </w:r>
    </w:p>
    <w:p w14:paraId="548079B8">
      <w:r>
        <w:t>36. 出发、开走（动词） → _________</w:t>
      </w:r>
      <w:r>
        <w:rPr>
          <w:rFonts w:hint="default"/>
          <w:lang w:val="en-US"/>
        </w:rPr>
        <w:t>abfahren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abfahren ✓。</w:t>
      </w:r>
    </w:p>
    <w:p w14:paraId="2127C0E8">
      <w:r>
        <w:t>37. 发车（名词，die） → _________</w:t>
      </w:r>
      <w:r>
        <w:rPr>
          <w:rFonts w:hint="default"/>
          <w:lang w:val="en-US"/>
        </w:rPr>
        <w:t>Abfahrt</w:t>
      </w:r>
      <w:r>
        <w:t>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Abfahrt。</w:t>
      </w:r>
    </w:p>
    <w:p w14:paraId="00378335">
      <w:r>
        <w:t>38. 垃圾（名词，der） → _______</w:t>
      </w:r>
      <w:r>
        <w:rPr>
          <w:rFonts w:hint="default"/>
          <w:lang w:val="en-US"/>
        </w:rPr>
        <w:t>Abfall</w:t>
      </w:r>
      <w:r>
        <w:t>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漏冠词：der Abfall。</w:t>
      </w:r>
    </w:p>
    <w:p w14:paraId="1CF156CD">
      <w:r>
        <w:t>39. 垃圾桶（名词，der） → ________</w:t>
      </w:r>
      <w:r>
        <w:rPr>
          <w:rFonts w:hint="default"/>
          <w:lang w:val="en-US"/>
        </w:rPr>
        <w:t>Abfalleimer</w:t>
      </w:r>
      <w:r>
        <w:t>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漏冠词：der Abfalleimer。</w:t>
      </w:r>
    </w:p>
    <w:p w14:paraId="72CC4FF4">
      <w:r>
        <w:t>40. 废气（复数名词） → ___________</w:t>
      </w:r>
      <w:r>
        <w:rPr>
          <w:rFonts w:hint="default"/>
          <w:lang w:val="en-US"/>
        </w:rPr>
        <w:t>Abgase</w:t>
      </w:r>
      <w:r>
        <w:t>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Abgase。</w:t>
      </w:r>
    </w:p>
    <w:p w14:paraId="1202080E">
      <w:r>
        <w:t>41. 递交（动词） → _________</w:t>
      </w:r>
      <w:r>
        <w:rPr>
          <w:rFonts w:hint="default"/>
          <w:lang w:val="en-US"/>
        </w:rPr>
        <w:t>abgeben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abgeben ✓。</w:t>
      </w:r>
    </w:p>
    <w:p w14:paraId="0A4E06EE">
      <w:r>
        <w:t>42. 取决于（动词） → _______</w:t>
      </w:r>
      <w:r>
        <w:rPr>
          <w:rFonts w:hint="default"/>
          <w:lang w:val="en-US"/>
        </w:rPr>
        <w:t>abhängen</w:t>
      </w:r>
      <w:r>
        <w:t>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abhängen ✓。</w:t>
      </w:r>
    </w:p>
    <w:p w14:paraId="5D199C3F">
      <w:r>
        <w:t>43. 依赖的（形容词） → ________</w:t>
      </w:r>
      <w:r>
        <w:rPr>
          <w:rFonts w:hint="default"/>
          <w:lang w:val="en-US"/>
        </w:rPr>
        <w:t>abhängig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abhängig ✓。</w:t>
      </w:r>
    </w:p>
    <w:p w14:paraId="35F4BFA4">
      <w:r>
        <w:t>44. 取款；起飞（动词） → _______</w:t>
      </w:r>
      <w:r>
        <w:rPr>
          <w:rFonts w:hint="default"/>
          <w:lang w:val="en-US"/>
        </w:rPr>
        <w:t>abheben</w:t>
      </w:r>
      <w:r>
        <w:t>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abheben ✓。</w:t>
      </w:r>
    </w:p>
    <w:p w14:paraId="7BFB2618">
      <w:r>
        <w:t>45. 接（人）、取（物）（动词） → ______</w:t>
      </w:r>
      <w:r>
        <w:rPr>
          <w:rFonts w:hint="default"/>
          <w:lang w:val="en-US"/>
        </w:rPr>
        <w:t>abholen</w:t>
      </w:r>
      <w:r>
        <w:t>______________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abholen ✓。</w:t>
      </w:r>
    </w:p>
    <w:p w14:paraId="4481D21F">
      <w:r>
        <w:t>46. 抄袭（动词） → ________</w:t>
      </w:r>
      <w:r>
        <w:rPr>
          <w:rFonts w:hint="default"/>
          <w:lang w:val="en-US"/>
        </w:rPr>
        <w:t>abschreiben</w:t>
      </w:r>
      <w:r>
        <w:t>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abschreiben ✓。</w:t>
      </w:r>
    </w:p>
    <w:p w14:paraId="651957BF">
      <w:r>
        <w:t>47. 高中毕业考试（名词，das） → ______</w:t>
      </w:r>
      <w:r>
        <w:rPr>
          <w:rFonts w:hint="default"/>
          <w:lang w:val="en-US"/>
        </w:rPr>
        <w:t>Abitur</w:t>
      </w:r>
      <w:r>
        <w:t>______________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漏冠词：das Abitur。</w:t>
      </w:r>
    </w:p>
    <w:p w14:paraId="6D60BF22">
      <w:r>
        <w:t>48. 拒绝（动词） → _______</w:t>
      </w:r>
      <w:r>
        <w:rPr>
          <w:rFonts w:hint="default"/>
          <w:lang w:val="en-US"/>
        </w:rPr>
        <w:t>ablehnen</w:t>
      </w:r>
      <w:r>
        <w:t>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ablehnen ✓。</w:t>
      </w:r>
    </w:p>
    <w:p w14:paraId="5EE3E2D9">
      <w:r>
        <w:t>49. 商定（动词，口语） → _______</w:t>
      </w:r>
      <w:r>
        <w:rPr>
          <w:rFonts w:hint="default"/>
          <w:lang w:val="en-US"/>
        </w:rPr>
        <w:t>abmachen</w:t>
      </w:r>
      <w:r>
        <w:t>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abmachen ✓。</w:t>
      </w:r>
    </w:p>
    <w:p w14:paraId="5A44151C">
      <w:r>
        <w:t>50. 减肥（动词） → _________</w:t>
      </w:r>
      <w:r>
        <w:rPr>
          <w:rFonts w:hint="default"/>
          <w:lang w:val="en-US"/>
        </w:rPr>
        <w:t>abnehmen</w:t>
      </w:r>
      <w:r>
        <w:t>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abnehmen ✓。</w:t>
      </w:r>
    </w:p>
    <w:p w14:paraId="5EB71DB9">
      <w:r>
        <w:t>51. 订阅（动词） → __________</w:t>
      </w:r>
      <w:r>
        <w:rPr>
          <w:rFonts w:hint="default"/>
          <w:lang w:val="en-US"/>
        </w:rPr>
        <w:t>abonnieren</w:t>
      </w:r>
      <w:r>
        <w:t>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abonnieren ✓。</w:t>
      </w:r>
    </w:p>
    <w:p w14:paraId="6DE57E56">
      <w:r>
        <w:t>52. 订阅（名词，das） → __________</w:t>
      </w:r>
      <w:r>
        <w:rPr>
          <w:rFonts w:hint="default"/>
          <w:lang w:val="en-US"/>
        </w:rPr>
        <w:t>Abonnement</w:t>
      </w:r>
      <w:r>
        <w:t>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漏冠词：das Abonnement。</w:t>
      </w:r>
    </w:p>
    <w:p w14:paraId="7582012C">
      <w:r>
        <w:t>53. 取消（动词） → __________</w:t>
      </w:r>
      <w:r>
        <w:rPr>
          <w:rFonts w:hint="default"/>
          <w:lang w:val="en-US"/>
        </w:rPr>
        <w:t>absagen</w:t>
      </w:r>
      <w:r>
        <w:t>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absagen ✓。</w:t>
      </w:r>
    </w:p>
    <w:p w14:paraId="74ACCA34">
      <w:r>
        <w:t>54. 毕业学位（名词，der） → ________</w:t>
      </w:r>
      <w:r>
        <w:rPr>
          <w:rFonts w:hint="default"/>
          <w:lang w:val="en-US"/>
        </w:rPr>
        <w:t>Abschluss</w:t>
      </w:r>
      <w:r>
        <w:t>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漏冠词：der Abschluss。</w:t>
      </w:r>
    </w:p>
    <w:p w14:paraId="56535F60">
      <w:r>
        <w:t>55. 段落（名词，der） → _________</w:t>
      </w:r>
      <w:r>
        <w:rPr>
          <w:rFonts w:hint="default"/>
          <w:lang w:val="en-US"/>
        </w:rPr>
        <w:t>Abschnitt</w:t>
      </w:r>
      <w:r>
        <w:t>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漏冠词：der Abschnitt。</w:t>
      </w:r>
    </w:p>
    <w:p w14:paraId="6C6858AC">
      <w:r>
        <w:t>56. 寄件人（名词，der） → ________</w:t>
      </w:r>
      <w:r>
        <w:rPr>
          <w:rFonts w:hint="default"/>
          <w:lang w:val="en-US"/>
        </w:rPr>
        <w:t>Absender</w:t>
      </w:r>
      <w:r>
        <w:t>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漏冠词：der Absender。</w:t>
      </w:r>
    </w:p>
    <w:p w14:paraId="04FA282E">
      <w:r>
        <w:t>57. 意图（名词，die） → ________</w:t>
      </w:r>
      <w:r>
        <w:rPr>
          <w:rFonts w:hint="default"/>
          <w:lang w:val="en-US"/>
        </w:rPr>
        <w:t>Absicht</w:t>
      </w:r>
      <w:r>
        <w:t>____________</w:t>
      </w:r>
    </w:p>
    <w:p>
      <w:r>
        <w:rPr>
          <w:b/>
          <w:color w:val="8B0000"/>
        </w:rPr>
        <w:t>⚠ 提醒：</w:t>
      </w:r>
      <w:r>
        <w:rPr>
          <w:b w:val="0"/>
          <w:color w:val="8B0000"/>
        </w:rPr>
        <w:t>漏冠词：die Absicht。</w:t>
      </w:r>
    </w:p>
    <w:p w14:paraId="7C31DE18">
      <w:r>
        <w:t>58. 绝对的（形容词/副词） → ______</w:t>
      </w:r>
      <w:r>
        <w:rPr>
          <w:rFonts w:hint="default"/>
          <w:lang w:val="en-US"/>
        </w:rPr>
        <w:t>Absolut</w:t>
      </w:r>
      <w:r>
        <w:t>______________</w:t>
      </w:r>
    </w:p>
    <w:p>
      <w:r>
        <w:rPr>
          <w:b/>
          <w:color w:val="008000"/>
        </w:rPr>
        <w:t>✓ 点评：</w:t>
      </w:r>
      <w:r>
        <w:rPr>
          <w:b w:val="0"/>
          <w:color w:val="008000"/>
        </w:rPr>
        <w:t>拼写正确；形容词应小写：absolut。</w:t>
      </w:r>
    </w:p>
    <w:p w14:paraId="7E29B0D7">
      <w:r>
        <w:br w:type="page"/>
      </w:r>
    </w:p>
    <w:p w14:paraId="620E81D2">
      <w:pPr>
        <w:pStyle w:val="3"/>
      </w:pPr>
      <w:r>
        <w:t>三、参考答案与解析</w:t>
      </w:r>
    </w:p>
    <w:p w14:paraId="3C8BACBE">
      <w:pPr>
        <w:pStyle w:val="4"/>
      </w:pPr>
      <w:r>
        <w:t>德译中答案（B2 第 1–30 题）</w:t>
      </w:r>
    </w:p>
    <w:p w14:paraId="5E863DDA">
      <w:r>
        <w:rPr>
          <w:b/>
        </w:rPr>
        <w:t>1. der Abbau  =  拆除；削减（人员/岗位）</w:t>
      </w:r>
      <w:r>
        <w:t>　｜ der，通常无复数</w:t>
      </w:r>
    </w:p>
    <w:p w14:paraId="24661B3B">
      <w:r>
        <w:rPr>
          <w:b/>
        </w:rPr>
        <w:t>2. abbauen  =  拆除；削减；开采</w:t>
      </w:r>
      <w:r>
        <w:t>　｜ abbauen → baute ab → hat abgebaut（vt，可分）</w:t>
      </w:r>
    </w:p>
    <w:p w14:paraId="09BBA692">
      <w:r>
        <w:rPr>
          <w:b/>
        </w:rPr>
        <w:t>3. abbrechen  =  中断；折断；拆卸</w:t>
      </w:r>
      <w:r>
        <w:t>　｜ abbrechen → brach ab → hat/ist abgebrochen（可分）</w:t>
      </w:r>
    </w:p>
    <w:p w14:paraId="67251536">
      <w:r>
        <w:rPr>
          <w:b/>
        </w:rPr>
        <w:t>4. abenteuerlich  =  惊险的、冒险的</w:t>
      </w:r>
      <w:r>
        <w:t>　｜ 形容词；比较级 abenteuerlicher</w:t>
      </w:r>
    </w:p>
    <w:p w14:paraId="01A98FA2">
      <w:r>
        <w:rPr>
          <w:b/>
        </w:rPr>
        <w:t>5. die Abenteuerlust  =  冒险欲、爱冒险的心</w:t>
      </w:r>
      <w:r>
        <w:t>　｜ die，无复数；Abenteuer + Lust 复合词</w:t>
      </w:r>
    </w:p>
    <w:p w14:paraId="73D43F74">
      <w:r>
        <w:rPr>
          <w:b/>
        </w:rPr>
        <w:t>6. die Abfahrt  =  出发、发车</w:t>
      </w:r>
      <w:r>
        <w:t>　｜ die, -en</w:t>
      </w:r>
    </w:p>
    <w:p w14:paraId="21C06813">
      <w:r>
        <w:rPr>
          <w:b/>
        </w:rPr>
        <w:t>7. abgeben  =  交出、上交</w:t>
      </w:r>
      <w:r>
        <w:t>　｜ abgeben → gab ab → hat abgegeben（vt）</w:t>
      </w:r>
    </w:p>
    <w:p w14:paraId="0AD4BF63">
      <w:r>
        <w:rPr>
          <w:b/>
        </w:rPr>
        <w:t>8. abgeschlossen  =  已结束的；封闭的</w:t>
      </w:r>
      <w:r>
        <w:t>　｜ abschließen 的 PII 作形容词</w:t>
      </w:r>
    </w:p>
    <w:p w14:paraId="3DE2C3C6">
      <w:r>
        <w:rPr>
          <w:b/>
        </w:rPr>
        <w:t>9. abgesehen von  =  除……之外</w:t>
      </w:r>
      <w:r>
        <w:t>　｜ 固定短语；abgesehen von + Dat</w:t>
      </w:r>
    </w:p>
    <w:p w14:paraId="0C28D027">
      <w:r>
        <w:rPr>
          <w:b/>
        </w:rPr>
        <w:t>10. abgrenzen  =  划界、区分</w:t>
      </w:r>
      <w:r>
        <w:t>　｜ abgrenzen → grenzte ab → hat abgegrenzt（vt，可分）</w:t>
      </w:r>
    </w:p>
    <w:p w14:paraId="4A49EA55">
      <w:r>
        <w:rPr>
          <w:b/>
        </w:rPr>
        <w:t>11. die Abhängigkeit  =  依赖、依存</w:t>
      </w:r>
      <w:r>
        <w:t>　｜ die, -en；von + Dat 搭配</w:t>
      </w:r>
    </w:p>
    <w:p w14:paraId="4103FDF2">
      <w:r>
        <w:rPr>
          <w:b/>
        </w:rPr>
        <w:t>12. ablaufen  =  进行、流逝；过期</w:t>
      </w:r>
      <w:r>
        <w:t>　｜ ablaufen → lief ab → ist abgelaufen（可分）</w:t>
      </w:r>
    </w:p>
    <w:p w14:paraId="1EFBDC5F">
      <w:r>
        <w:rPr>
          <w:b/>
        </w:rPr>
        <w:t>13. ablegen  =  放下；脱（衣服）；参加（考试）</w:t>
      </w:r>
      <w:r>
        <w:t>　｜ ablegen → legte ab → hat abgelegt（vt）</w:t>
      </w:r>
    </w:p>
    <w:p w14:paraId="29CC57C3">
      <w:r>
        <w:rPr>
          <w:b/>
        </w:rPr>
        <w:t>14. ableiten  =  推导、派生</w:t>
      </w:r>
      <w:r>
        <w:t>　｜ ableiten → leitete ab → hat abgeleitet（vt）</w:t>
      </w:r>
    </w:p>
    <w:p w14:paraId="422FDDAD">
      <w:r>
        <w:rPr>
          <w:b/>
        </w:rPr>
        <w:t>15. abriegeln  =  封锁、堵住</w:t>
      </w:r>
      <w:r>
        <w:t>　｜ abriegeln → riegelte ab → hat abgeriegelt（vt）</w:t>
      </w:r>
    </w:p>
    <w:p w14:paraId="2994FFD7">
      <w:r>
        <w:rPr>
          <w:b/>
        </w:rPr>
        <w:t>16. die Absage  =  取消通知；拒绝</w:t>
      </w:r>
      <w:r>
        <w:t>　｜ die, -n</w:t>
      </w:r>
    </w:p>
    <w:p w14:paraId="68C450C2">
      <w:r>
        <w:rPr>
          <w:b/>
        </w:rPr>
        <w:t>17. abschreiben  =  抄袭；誊抄；（财务）折旧</w:t>
      </w:r>
      <w:r>
        <w:t>　｜ abschreiben → schrieb ab → hat abgeschrieben（vt）</w:t>
      </w:r>
    </w:p>
    <w:p w14:paraId="58FB34F0">
      <w:r>
        <w:rPr>
          <w:b/>
        </w:rPr>
        <w:t>18. abschwächen  =  减弱、缓和</w:t>
      </w:r>
      <w:r>
        <w:t>　｜ abschwächen → schwächte ab → hat abgeschwächt（vt）</w:t>
      </w:r>
    </w:p>
    <w:p w14:paraId="7DE5CFA6">
      <w:r>
        <w:rPr>
          <w:b/>
        </w:rPr>
        <w:t>19. absolvieren  =  完成（学业/培训）；通过（考试）</w:t>
      </w:r>
      <w:r>
        <w:t>　｜ absolvieren → absolvierte → hat absolviert（vt，规则）</w:t>
      </w:r>
    </w:p>
    <w:p w14:paraId="63E95657">
      <w:r>
        <w:rPr>
          <w:b/>
        </w:rPr>
        <w:t>20. die Absperrung  =  封锁、路障</w:t>
      </w:r>
      <w:r>
        <w:t>　｜ die, -en</w:t>
      </w:r>
    </w:p>
    <w:p w14:paraId="11429ABD">
      <w:r>
        <w:rPr>
          <w:b/>
        </w:rPr>
        <w:t>21. die Absprache  =  约定、协商</w:t>
      </w:r>
      <w:r>
        <w:t>　｜ die, -n</w:t>
      </w:r>
    </w:p>
    <w:p w14:paraId="147ACE68">
      <w:r>
        <w:rPr>
          <w:b/>
        </w:rPr>
        <w:t>22. die Abstammung  =  出身、血统</w:t>
      </w:r>
      <w:r>
        <w:t>　｜ die, -en</w:t>
      </w:r>
    </w:p>
    <w:p w14:paraId="50840FB9">
      <w:r>
        <w:rPr>
          <w:b/>
        </w:rPr>
        <w:t>23. der Abstand  =  距离、间距</w:t>
      </w:r>
      <w:r>
        <w:t>　｜ der, Abstände</w:t>
      </w:r>
    </w:p>
    <w:p w14:paraId="707E4E82">
      <w:r>
        <w:rPr>
          <w:b/>
        </w:rPr>
        <w:t>24. abstrakt  =  抽象的</w:t>
      </w:r>
      <w:r>
        <w:t>　｜ 形容词</w:t>
      </w:r>
    </w:p>
    <w:p w14:paraId="25322ABB">
      <w:r>
        <w:rPr>
          <w:b/>
        </w:rPr>
        <w:t>25. das Abteil  =  （火车）车厢隔间</w:t>
      </w:r>
      <w:r>
        <w:t>　｜ das, -e</w:t>
      </w:r>
    </w:p>
    <w:p w14:paraId="2CE7096C">
      <w:r>
        <w:rPr>
          <w:b/>
        </w:rPr>
        <w:t>26. abwägen  =  权衡、斟酌</w:t>
      </w:r>
      <w:r>
        <w:t>　｜ abwägen → wog ab → hat abgewogen（vt）</w:t>
      </w:r>
    </w:p>
    <w:p w14:paraId="17CD3574">
      <w:r>
        <w:rPr>
          <w:b/>
        </w:rPr>
        <w:t>27. abweichen  =  偏离、不同</w:t>
      </w:r>
      <w:r>
        <w:t>　｜ abweichen → wich ab → ist abgewichen（vi，von + Dat）</w:t>
      </w:r>
    </w:p>
    <w:p w14:paraId="7B235253">
      <w:r>
        <w:rPr>
          <w:b/>
        </w:rPr>
        <w:t>28. die Acht  =  注意</w:t>
      </w:r>
      <w:r>
        <w:t>　｜ 短语：in Acht nehmen（注意）、außer Acht lassen（忽视）</w:t>
      </w:r>
    </w:p>
    <w:p w14:paraId="4F650267">
      <w:r>
        <w:rPr>
          <w:b/>
        </w:rPr>
        <w:t>29. aggressiv  =  好斗的、进攻性的</w:t>
      </w:r>
      <w:r>
        <w:t>　｜ 形容词；比较级 aggressiver</w:t>
      </w:r>
    </w:p>
    <w:p w14:paraId="171B8CCA">
      <w:r>
        <w:rPr>
          <w:b/>
        </w:rPr>
        <w:t>30. ähneln  =  与……相似</w:t>
      </w:r>
      <w:r>
        <w:t>　｜ ähneln → ähnelte → hat geähnelt（vi，+ Dat）</w:t>
      </w:r>
    </w:p>
    <w:p w14:paraId="066337B0">
      <w:pPr>
        <w:pStyle w:val="4"/>
      </w:pPr>
      <w:r>
        <w:t>德译中答案（B1 第 31–58 题）</w:t>
      </w:r>
    </w:p>
    <w:p w14:paraId="676235E4">
      <w:r>
        <w:rPr>
          <w:b/>
        </w:rPr>
        <w:t>31. ab  =  从……起</w:t>
      </w:r>
      <w:r>
        <w:t>　｜ 介词/副词；ab + Dat（ab morgen）</w:t>
      </w:r>
    </w:p>
    <w:p w14:paraId="1EBCBDBB">
      <w:r>
        <w:rPr>
          <w:b/>
        </w:rPr>
        <w:t>32. abbiegen  =  拐弯</w:t>
      </w:r>
      <w:r>
        <w:t>　｜ abbiegen → bog ab → ist abgebogen（vi，可分）</w:t>
      </w:r>
    </w:p>
    <w:p w14:paraId="116961FC">
      <w:r>
        <w:rPr>
          <w:b/>
        </w:rPr>
        <w:t>33. die Abbildung  =  插图、图片</w:t>
      </w:r>
      <w:r>
        <w:t>　｜ die, -en</w:t>
      </w:r>
    </w:p>
    <w:p w14:paraId="2C66F9C8">
      <w:r>
        <w:rPr>
          <w:b/>
        </w:rPr>
        <w:t>34. das Abenteuer  =  冒险</w:t>
      </w:r>
      <w:r>
        <w:t>　｜ das, -（复数同形）</w:t>
      </w:r>
    </w:p>
    <w:p w14:paraId="0DBE1002">
      <w:r>
        <w:rPr>
          <w:b/>
        </w:rPr>
        <w:t>35. aber  =  但是</w:t>
      </w:r>
      <w:r>
        <w:t>　｜ 并列连词，后接正语序</w:t>
      </w:r>
    </w:p>
    <w:p w14:paraId="580204A3">
      <w:r>
        <w:rPr>
          <w:b/>
        </w:rPr>
        <w:t>36. abfahren  =  出发、开走</w:t>
      </w:r>
      <w:r>
        <w:t>　｜ abfahren → fuhr ab → ist abgefahren（vi，可分）</w:t>
      </w:r>
    </w:p>
    <w:p w14:paraId="75FB0475">
      <w:r>
        <w:rPr>
          <w:b/>
        </w:rPr>
        <w:t>37. die Abfahrt  =  出发、发车</w:t>
      </w:r>
      <w:r>
        <w:t>　｜ die, -en</w:t>
      </w:r>
    </w:p>
    <w:p w14:paraId="4A294498">
      <w:r>
        <w:rPr>
          <w:b/>
        </w:rPr>
        <w:t>38. der Abfall  =  垃圾</w:t>
      </w:r>
      <w:r>
        <w:t>　｜ der, Abfälle；口语更常说 Müll</w:t>
      </w:r>
    </w:p>
    <w:p w14:paraId="76B53EC2">
      <w:r>
        <w:rPr>
          <w:b/>
        </w:rPr>
        <w:t>39. der Abfalleimer  =  垃圾桶</w:t>
      </w:r>
      <w:r>
        <w:t>　｜ der, -</w:t>
      </w:r>
    </w:p>
    <w:p w14:paraId="3A722C39">
      <w:r>
        <w:rPr>
          <w:b/>
        </w:rPr>
        <w:t>40. die Abgase  =  废气</w:t>
      </w:r>
      <w:r>
        <w:t>　｜ 复数名词 die Abgase（单数 das Abgas 少用）</w:t>
      </w:r>
    </w:p>
    <w:p w14:paraId="125EFD2B">
      <w:r>
        <w:rPr>
          <w:b/>
        </w:rPr>
        <w:t>41. abgeben  =  上交、递交</w:t>
      </w:r>
      <w:r>
        <w:t>　｜ abgeben → gab ab → hat abgegeben（vt）</w:t>
      </w:r>
    </w:p>
    <w:p w14:paraId="02ED466E">
      <w:r>
        <w:rPr>
          <w:b/>
        </w:rPr>
        <w:t>42. abhängen  =  取决于</w:t>
      </w:r>
      <w:r>
        <w:t>　｜ abhängen → hing ab → hat abgehangen（vi，von + Dat）</w:t>
      </w:r>
    </w:p>
    <w:p w14:paraId="624D1099">
      <w:r>
        <w:rPr>
          <w:b/>
        </w:rPr>
        <w:t>43. abhängig  =  依赖的</w:t>
      </w:r>
      <w:r>
        <w:t>　｜ 形容词；von + Dat 搭配</w:t>
      </w:r>
    </w:p>
    <w:p w14:paraId="5B1F9D0F">
      <w:r>
        <w:rPr>
          <w:b/>
        </w:rPr>
        <w:t>44. abheben  =  取款；起飞；拿起听筒</w:t>
      </w:r>
      <w:r>
        <w:t>　｜ abheben → hob ab → hat abgehoben（取款）/ ist abgehoben（起飞）</w:t>
      </w:r>
    </w:p>
    <w:p w14:paraId="5D45BF3D">
      <w:r>
        <w:rPr>
          <w:b/>
        </w:rPr>
        <w:t>45. abholen  =  接（人）、取（物）</w:t>
      </w:r>
      <w:r>
        <w:t>　｜ abholen → holte ab → hat abgeholt（vt）</w:t>
      </w:r>
    </w:p>
    <w:p w14:paraId="5CD2BDE8">
      <w:r>
        <w:rPr>
          <w:b/>
        </w:rPr>
        <w:t>46. abschreiben  =  抄袭；誊抄</w:t>
      </w:r>
      <w:r>
        <w:t>　｜ abschreiben → schrieb ab → hat abgeschrieben（vt）</w:t>
      </w:r>
    </w:p>
    <w:p w14:paraId="04A4D267">
      <w:r>
        <w:rPr>
          <w:b/>
        </w:rPr>
        <w:t>47. das Abitur  =  高中毕业考试（大学入学资格）</w:t>
      </w:r>
      <w:r>
        <w:t>　｜ das，无复数；口语简称 Abi</w:t>
      </w:r>
    </w:p>
    <w:p w14:paraId="626BEEB2">
      <w:r>
        <w:rPr>
          <w:b/>
        </w:rPr>
        <w:t>48. ablehnen  =  拒绝、驳回</w:t>
      </w:r>
      <w:r>
        <w:t>　｜ ablehnen → lehnte ab → hat abgelehnt（vt）</w:t>
      </w:r>
    </w:p>
    <w:p w14:paraId="6E9214FA">
      <w:r>
        <w:rPr>
          <w:b/>
        </w:rPr>
        <w:t>49. abmachen  =  商定、约定</w:t>
      </w:r>
      <w:r>
        <w:t>　｜ abmachen → machte ab → hat abgemacht（vt，口语）</w:t>
      </w:r>
    </w:p>
    <w:p w14:paraId="5764D140">
      <w:r>
        <w:rPr>
          <w:b/>
        </w:rPr>
        <w:t>50. abnehmen  =  减肥；减少；摘下</w:t>
      </w:r>
      <w:r>
        <w:t>　｜ abnehmen → nahm ab → hat abgenommen（vt/vi）</w:t>
      </w:r>
    </w:p>
    <w:p w14:paraId="4F4B1EB7">
      <w:r>
        <w:rPr>
          <w:b/>
        </w:rPr>
        <w:t>51. abonnieren  =  订阅</w:t>
      </w:r>
      <w:r>
        <w:t>　｜ abonnieren → abonnierte → hat abonniert（vt，规则）</w:t>
      </w:r>
    </w:p>
    <w:p w14:paraId="6513E2FD">
      <w:r>
        <w:rPr>
          <w:b/>
        </w:rPr>
        <w:t>52. das Abonnement  =  订阅、套票</w:t>
      </w:r>
      <w:r>
        <w:t>　｜ das, -s</w:t>
      </w:r>
    </w:p>
    <w:p w14:paraId="6AC487FE">
      <w:r>
        <w:rPr>
          <w:b/>
        </w:rPr>
        <w:t>53. absagen  =  取消；婉拒</w:t>
      </w:r>
      <w:r>
        <w:t>　｜ absagen → sagte ab → hat abgesagt（vt 取消 / vi 婉拒 + bei）</w:t>
      </w:r>
    </w:p>
    <w:p w14:paraId="453D4D6C">
      <w:r>
        <w:rPr>
          <w:b/>
        </w:rPr>
        <w:t>54. der Abschluss  =  结束；毕业、学位</w:t>
      </w:r>
      <w:r>
        <w:t>　｜ der, Abschlüsse</w:t>
      </w:r>
    </w:p>
    <w:p w14:paraId="08B27031">
      <w:r>
        <w:rPr>
          <w:b/>
        </w:rPr>
        <w:t>55. der Abschnitt  =  段落；阶段</w:t>
      </w:r>
      <w:r>
        <w:t>　｜ der, -e</w:t>
      </w:r>
    </w:p>
    <w:p w14:paraId="6E817315">
      <w:r>
        <w:rPr>
          <w:b/>
        </w:rPr>
        <w:t>56. der Absender  =  寄件人</w:t>
      </w:r>
      <w:r>
        <w:t>　｜ der, -；反义 der Empfänger</w:t>
      </w:r>
    </w:p>
    <w:p w14:paraId="4ECE3884">
      <w:r>
        <w:rPr>
          <w:b/>
        </w:rPr>
        <w:t>57. die Absicht  =  意图、打算</w:t>
      </w:r>
      <w:r>
        <w:t>　｜ die, -en；die Absicht haben, zu + Inf.</w:t>
      </w:r>
    </w:p>
    <w:p w14:paraId="7BE688CD">
      <w:r>
        <w:rPr>
          <w:b/>
        </w:rPr>
        <w:t>58. absolut  =  绝对的</w:t>
      </w:r>
      <w:r>
        <w:t>　｜ 形容词/副词；口语 Absolut! 表示完全同意</w:t>
      </w:r>
    </w:p>
    <w:p w14:paraId="1C9A9E90">
      <w:pPr>
        <w:pStyle w:val="4"/>
      </w:pPr>
      <w:r>
        <w:t>中译德答案（B2 第 1–30 题）</w:t>
      </w:r>
    </w:p>
    <w:p w14:paraId="30B78858">
      <w:r>
        <w:rPr>
          <w:b/>
        </w:rPr>
        <w:t>1. 拆除；削减（名词，der）  =  der Abbau</w:t>
      </w:r>
      <w:r>
        <w:t>　｜ 拆除；削减（人员/岗位）；der，通常无复数</w:t>
      </w:r>
    </w:p>
    <w:p w14:paraId="483FF3C6">
      <w:r>
        <w:rPr>
          <w:b/>
        </w:rPr>
        <w:t>2. 拆除；开采（动词，可分）  =  abbauen</w:t>
      </w:r>
      <w:r>
        <w:t>　｜ 拆除；削减；开采；abbauen → baute ab → hat abgebaut（vt，可分）</w:t>
      </w:r>
    </w:p>
    <w:p w14:paraId="65E2C401">
      <w:r>
        <w:rPr>
          <w:b/>
        </w:rPr>
        <w:t>3. 中断；折断（动词）  =  abbrechen</w:t>
      </w:r>
      <w:r>
        <w:t>　｜ 中断；折断；拆卸；abbrechen → brach ab → hat/ist abgebrochen（可分）</w:t>
      </w:r>
    </w:p>
    <w:p w14:paraId="06F48DB4">
      <w:r>
        <w:rPr>
          <w:b/>
        </w:rPr>
        <w:t>4. 惊险的（形容词）  =  abenteuerlich</w:t>
      </w:r>
      <w:r>
        <w:t>　｜ 惊险的、冒险的；形容词；比较级 abenteuerlicher</w:t>
      </w:r>
    </w:p>
    <w:p w14:paraId="042FA84B">
      <w:r>
        <w:rPr>
          <w:b/>
        </w:rPr>
        <w:t>5. 冒险欲（名词，die）  =  die Abenteuerlust</w:t>
      </w:r>
      <w:r>
        <w:t>　｜ 冒险欲、爱冒险的心；die，无复数；Abenteuer + Lust 复合词</w:t>
      </w:r>
    </w:p>
    <w:p w14:paraId="5DB5146D">
      <w:r>
        <w:rPr>
          <w:b/>
        </w:rPr>
        <w:t>6. 出发、发车（名词，die）  =  die Abfahrt</w:t>
      </w:r>
      <w:r>
        <w:t>　｜ 出发、发车；die, -en</w:t>
      </w:r>
    </w:p>
    <w:p w14:paraId="4CDDEB1C">
      <w:r>
        <w:rPr>
          <w:b/>
        </w:rPr>
        <w:t>7. 上交（动词）  =  abgeben</w:t>
      </w:r>
      <w:r>
        <w:t>　｜ 交出、上交；abgeben → gab ab → hat abgegeben（vt）</w:t>
      </w:r>
    </w:p>
    <w:p w14:paraId="251A0E38">
      <w:r>
        <w:rPr>
          <w:b/>
        </w:rPr>
        <w:t>8. 已结束的；封闭的（形容词）  =  abgeschlossen</w:t>
      </w:r>
      <w:r>
        <w:t>　｜ 已结束的；封闭的；abschließen 的 PII 作形容词</w:t>
      </w:r>
    </w:p>
    <w:p w14:paraId="7825C4D1">
      <w:r>
        <w:rPr>
          <w:b/>
        </w:rPr>
        <w:t>9. 除……之外（固定短语）  =  abgesehen von</w:t>
      </w:r>
      <w:r>
        <w:t>　｜ 除……之外；固定短语；abgesehen von + Dat</w:t>
      </w:r>
    </w:p>
    <w:p w14:paraId="2286ECA8">
      <w:r>
        <w:rPr>
          <w:b/>
        </w:rPr>
        <w:t>10. 划界、区分（动词）  =  abgrenzen</w:t>
      </w:r>
      <w:r>
        <w:t>　｜ 划界、区分；abgrenzen → grenzte ab → hat abgegrenzt（vt，可分）</w:t>
      </w:r>
    </w:p>
    <w:p w14:paraId="579B69FC">
      <w:r>
        <w:rPr>
          <w:b/>
        </w:rPr>
        <w:t>11. 依赖（名词，die）  =  die Abhängigkeit</w:t>
      </w:r>
      <w:r>
        <w:t>　｜ 依赖、依存；die, -en；von + Dat 搭配</w:t>
      </w:r>
    </w:p>
    <w:p w14:paraId="4F0AF4C2">
      <w:r>
        <w:rPr>
          <w:b/>
        </w:rPr>
        <w:t>12. 进行、流逝；过期（动词）  =  ablaufen</w:t>
      </w:r>
      <w:r>
        <w:t>　｜ 进行、流逝；过期；ablaufen → lief ab → ist abgelaufen（可分）</w:t>
      </w:r>
    </w:p>
    <w:p w14:paraId="1EE8B070">
      <w:r>
        <w:rPr>
          <w:b/>
        </w:rPr>
        <w:t>13. 放下；脱（衣服）（动词）  =  ablegen</w:t>
      </w:r>
      <w:r>
        <w:t>　｜ 放下；脱（衣服）；参加（考试）；ablegen → legte ab → hat abgelegt（vt）</w:t>
      </w:r>
    </w:p>
    <w:p w14:paraId="1BC1841B">
      <w:r>
        <w:rPr>
          <w:b/>
        </w:rPr>
        <w:t>14. 推导、派生（动词）  =  ableiten</w:t>
      </w:r>
      <w:r>
        <w:t>　｜ 推导、派生；ableiten → leitete ab → hat abgeleitet（vt）</w:t>
      </w:r>
    </w:p>
    <w:p w14:paraId="04A92A08">
      <w:r>
        <w:rPr>
          <w:b/>
        </w:rPr>
        <w:t>15. 封锁（动词）  =  abriegeln</w:t>
      </w:r>
      <w:r>
        <w:t>　｜ 封锁、堵住；abriegeln → riegelte ab → hat abgeriegelt（vt）</w:t>
      </w:r>
    </w:p>
    <w:p w14:paraId="39A33FA1">
      <w:r>
        <w:rPr>
          <w:b/>
        </w:rPr>
        <w:t>16. 取消通知；拒绝（名词，die）  =  die Absage</w:t>
      </w:r>
      <w:r>
        <w:t>　｜ 取消通知；拒绝；die, -n</w:t>
      </w:r>
    </w:p>
    <w:p w14:paraId="40BAB497">
      <w:r>
        <w:rPr>
          <w:b/>
        </w:rPr>
        <w:t>17. 抄袭；誊抄（动词）  =  abschreiben</w:t>
      </w:r>
      <w:r>
        <w:t>　｜ 抄袭；誊抄；（财务）折旧；abschreiben → schrieb ab → hat abgeschrieben（vt）</w:t>
      </w:r>
    </w:p>
    <w:p w14:paraId="59B0F22B">
      <w:r>
        <w:rPr>
          <w:b/>
        </w:rPr>
        <w:t>18. 减弱（动词）  =  abschwächen</w:t>
      </w:r>
      <w:r>
        <w:t>　｜ 减弱、缓和；abschwächen → schwächte ab → hat abgeschwächt（vt）</w:t>
      </w:r>
    </w:p>
    <w:p w14:paraId="3C412EF1">
      <w:r>
        <w:rPr>
          <w:b/>
        </w:rPr>
        <w:t>19. 完成学业（动词）  =  absolvieren</w:t>
      </w:r>
      <w:r>
        <w:t>　｜ 完成（学业/培训）；通过（考试）；absolvieren → absolvierte → hat absolviert（vt，规则）</w:t>
      </w:r>
    </w:p>
    <w:p w14:paraId="09921BD4">
      <w:r>
        <w:rPr>
          <w:b/>
        </w:rPr>
        <w:t>20. 封锁、路障（名词，die）  =  die Absperrung</w:t>
      </w:r>
      <w:r>
        <w:t>　｜ 封锁、路障；die, -en</w:t>
      </w:r>
    </w:p>
    <w:p w14:paraId="3953A64A">
      <w:r>
        <w:rPr>
          <w:b/>
        </w:rPr>
        <w:t>21. 约定、协商（名词，die）  =  die Absprache</w:t>
      </w:r>
      <w:r>
        <w:t>　｜ 约定、协商；die, -n</w:t>
      </w:r>
    </w:p>
    <w:p w14:paraId="00335833">
      <w:r>
        <w:rPr>
          <w:b/>
        </w:rPr>
        <w:t>22. 出身、血统（名词，die）  =  die Abstammung</w:t>
      </w:r>
      <w:r>
        <w:t>　｜ 出身、血统；die, -en</w:t>
      </w:r>
    </w:p>
    <w:p w14:paraId="152D0A24">
      <w:r>
        <w:rPr>
          <w:b/>
        </w:rPr>
        <w:t>23. 距离（名词，der）  =  der Abstand</w:t>
      </w:r>
      <w:r>
        <w:t>　｜ 距离、间距；der, Abstände</w:t>
      </w:r>
    </w:p>
    <w:p w14:paraId="6F6892F4">
      <w:r>
        <w:rPr>
          <w:b/>
        </w:rPr>
        <w:t>24. 抽象的（形容词）  =  abstrakt</w:t>
      </w:r>
      <w:r>
        <w:t>　｜ 抽象的；形容词</w:t>
      </w:r>
    </w:p>
    <w:p w14:paraId="2C83D793">
      <w:r>
        <w:rPr>
          <w:b/>
        </w:rPr>
        <w:t>25. 车厢隔间（名词，das）  =  das Abteil</w:t>
      </w:r>
      <w:r>
        <w:t>　｜ （火车）车厢隔间；das, -e</w:t>
      </w:r>
    </w:p>
    <w:p w14:paraId="03A66F14">
      <w:r>
        <w:rPr>
          <w:b/>
        </w:rPr>
        <w:t>26. 权衡（动词）  =  abwägen</w:t>
      </w:r>
      <w:r>
        <w:t>　｜ 权衡、斟酌；abwägen → wog ab → hat abgewogen（vt）</w:t>
      </w:r>
    </w:p>
    <w:p w14:paraId="55555737">
      <w:r>
        <w:rPr>
          <w:b/>
        </w:rPr>
        <w:t>27. 偏离（动词）  =  abweichen</w:t>
      </w:r>
      <w:r>
        <w:t>　｜ 偏离、不同；abweichen → wich ab → ist abgewichen（vi，von + Dat）</w:t>
      </w:r>
    </w:p>
    <w:p w14:paraId="39B64971">
      <w:r>
        <w:rPr>
          <w:b/>
        </w:rPr>
        <w:t>28. 注意（名词，die）  =  die Acht</w:t>
      </w:r>
      <w:r>
        <w:t>　｜ 注意；短语：in Acht nehmen（注意）、außer Acht lassen（忽视）</w:t>
      </w:r>
    </w:p>
    <w:p w14:paraId="1CB33769">
      <w:r>
        <w:rPr>
          <w:b/>
        </w:rPr>
        <w:t>29. 好斗的（形容词）  =  aggressiv</w:t>
      </w:r>
      <w:r>
        <w:t>　｜ 好斗的、进攻性的；形容词；比较级 aggressiver</w:t>
      </w:r>
    </w:p>
    <w:p w14:paraId="6C8FAC53">
      <w:r>
        <w:rPr>
          <w:b/>
        </w:rPr>
        <w:t>30. 与……相似（动词，接第三格）  =  ähneln</w:t>
      </w:r>
      <w:r>
        <w:t>　｜ 与……相似；ähneln → ähnelte → hat geähnelt（vi，+ Dat）</w:t>
      </w:r>
    </w:p>
    <w:p w14:paraId="19882FEB">
      <w:pPr>
        <w:pStyle w:val="4"/>
      </w:pPr>
      <w:r>
        <w:t>中译德答案（B1 第 31–58 题）</w:t>
      </w:r>
    </w:p>
    <w:p w14:paraId="5A2D3C0C">
      <w:r>
        <w:rPr>
          <w:b/>
        </w:rPr>
        <w:t>31. 从……起（介词/副词）  =  ab</w:t>
      </w:r>
      <w:r>
        <w:t>　｜ 从……起；介词/副词；ab + Dat（ab morgen）</w:t>
      </w:r>
    </w:p>
    <w:p w14:paraId="2E4F236F">
      <w:r>
        <w:rPr>
          <w:b/>
        </w:rPr>
        <w:t>32. 拐弯（动词）  =  abbiegen</w:t>
      </w:r>
      <w:r>
        <w:t>　｜ 拐弯；abbiegen → bog ab → ist abgebogen（vi，可分）</w:t>
      </w:r>
    </w:p>
    <w:p w14:paraId="355CCDBD">
      <w:r>
        <w:rPr>
          <w:b/>
        </w:rPr>
        <w:t>33. 插图（名词，die）  =  die Abbildung</w:t>
      </w:r>
      <w:r>
        <w:t>　｜ 插图、图片；die, -en</w:t>
      </w:r>
    </w:p>
    <w:p w14:paraId="352AAC4B">
      <w:r>
        <w:rPr>
          <w:b/>
        </w:rPr>
        <w:t>34. 冒险（名词，das）  =  das Abenteuer</w:t>
      </w:r>
      <w:r>
        <w:t>　｜ 冒险；das, -（复数同形）</w:t>
      </w:r>
    </w:p>
    <w:p w14:paraId="74B3724F">
      <w:r>
        <w:rPr>
          <w:b/>
        </w:rPr>
        <w:t>35. 但是（连词）  =  aber</w:t>
      </w:r>
      <w:r>
        <w:t>　｜ 但是；并列连词，后接正语序</w:t>
      </w:r>
    </w:p>
    <w:p w14:paraId="0B569F27">
      <w:r>
        <w:rPr>
          <w:b/>
        </w:rPr>
        <w:t>36. 出发、开走（动词）  =  abfahren</w:t>
      </w:r>
      <w:r>
        <w:t>　｜ 出发、开走；abfahren → fuhr ab → ist abgefahren（vi，可分）</w:t>
      </w:r>
    </w:p>
    <w:p w14:paraId="5C8C291D">
      <w:r>
        <w:rPr>
          <w:b/>
        </w:rPr>
        <w:t>37. 发车（名词，die）  =  die Abfahrt</w:t>
      </w:r>
      <w:r>
        <w:t>　｜ 出发、发车；die, -en</w:t>
      </w:r>
    </w:p>
    <w:p w14:paraId="1C82E086">
      <w:r>
        <w:rPr>
          <w:b/>
        </w:rPr>
        <w:t>38. 垃圾（名词，der）  =  der Abfall</w:t>
      </w:r>
      <w:r>
        <w:t>　｜ 垃圾；der, Abfälle；口语更常说 Müll</w:t>
      </w:r>
    </w:p>
    <w:p w14:paraId="38FD78C6">
      <w:r>
        <w:rPr>
          <w:b/>
        </w:rPr>
        <w:t>39. 垃圾桶（名词，der）  =  der Abfalleimer</w:t>
      </w:r>
      <w:r>
        <w:t>　｜ 垃圾桶；der, -</w:t>
      </w:r>
    </w:p>
    <w:p w14:paraId="67625A6F">
      <w:r>
        <w:rPr>
          <w:b/>
        </w:rPr>
        <w:t>40. 废气（复数名词）  =  die Abgase</w:t>
      </w:r>
      <w:r>
        <w:t>　｜ 废气；复数名词 die Abgase（单数 das Abgas 少用）</w:t>
      </w:r>
    </w:p>
    <w:p w14:paraId="13336CB4">
      <w:r>
        <w:rPr>
          <w:b/>
        </w:rPr>
        <w:t>41. 递交（动词）  =  abgeben</w:t>
      </w:r>
      <w:r>
        <w:t>　｜ 上交、递交；abgeben → gab ab → hat abgegeben（vt）</w:t>
      </w:r>
    </w:p>
    <w:p w14:paraId="0EDCB8BA">
      <w:r>
        <w:rPr>
          <w:b/>
        </w:rPr>
        <w:t>42. 取决于（动词）  =  abhängen</w:t>
      </w:r>
      <w:r>
        <w:t>　｜ 取决于；abhängen → hing ab → hat abgehangen（vi，von + Dat）</w:t>
      </w:r>
    </w:p>
    <w:p w14:paraId="6DB8EDCD">
      <w:r>
        <w:rPr>
          <w:b/>
        </w:rPr>
        <w:t>43. 依赖的（形容词）  =  abhängig</w:t>
      </w:r>
      <w:r>
        <w:t>　｜ 依赖的；形容词；von + Dat 搭配</w:t>
      </w:r>
    </w:p>
    <w:p w14:paraId="544D36EF">
      <w:r>
        <w:rPr>
          <w:b/>
        </w:rPr>
        <w:t>44. 取款；起飞（动词）  =  abheben</w:t>
      </w:r>
      <w:r>
        <w:t>　｜ 取款；起飞；拿起听筒；abheben → hob ab → hat abgehoben（取款）/ ist abgehoben（起飞）</w:t>
      </w:r>
    </w:p>
    <w:p w14:paraId="3457BDE8">
      <w:r>
        <w:rPr>
          <w:b/>
        </w:rPr>
        <w:t>45. 接（人）、取（物）（动词）  =  abholen</w:t>
      </w:r>
      <w:r>
        <w:t>　｜ 接（人）、取（物）；abholen → holte ab → hat abgeholt（vt）</w:t>
      </w:r>
    </w:p>
    <w:p w14:paraId="20C7BB53">
      <w:r>
        <w:rPr>
          <w:b/>
        </w:rPr>
        <w:t>46. 抄袭（动词）  =  abschreiben</w:t>
      </w:r>
      <w:r>
        <w:t>　｜ 抄袭；誊抄；abschreiben → schrieb ab → hat abgeschrieben（vt）</w:t>
      </w:r>
    </w:p>
    <w:p w14:paraId="3FCDF582">
      <w:r>
        <w:rPr>
          <w:b/>
        </w:rPr>
        <w:t>47. 高中毕业考试（名词，das）  =  das Abitur</w:t>
      </w:r>
      <w:r>
        <w:t>　｜ 高中毕业考试（大学入学资格）；das，无复数；口语简称 Abi</w:t>
      </w:r>
    </w:p>
    <w:p w14:paraId="7A203430">
      <w:r>
        <w:rPr>
          <w:b/>
        </w:rPr>
        <w:t>48. 拒绝（动词）  =  ablehnen</w:t>
      </w:r>
      <w:r>
        <w:t>　｜ 拒绝、驳回；ablehnen → lehnte ab → hat abgelehnt（vt）</w:t>
      </w:r>
    </w:p>
    <w:p w14:paraId="39EFB57C">
      <w:r>
        <w:rPr>
          <w:b/>
        </w:rPr>
        <w:t>49. 商定（动词，口语）  =  abmachen</w:t>
      </w:r>
      <w:r>
        <w:t>　｜ 商定、约定；abmachen → machte ab → hat abgemacht（vt，口语）</w:t>
      </w:r>
    </w:p>
    <w:p w14:paraId="79F7C2A0">
      <w:r>
        <w:rPr>
          <w:b/>
        </w:rPr>
        <w:t>50. 减肥（动词）  =  abnehmen</w:t>
      </w:r>
      <w:r>
        <w:t>　｜ 减肥；减少；摘下；abnehmen → nahm ab → hat abgenommen（vt/vi）</w:t>
      </w:r>
    </w:p>
    <w:p w14:paraId="0D5A99F0">
      <w:r>
        <w:rPr>
          <w:b/>
        </w:rPr>
        <w:t>51. 订阅（动词）  =  abonnieren</w:t>
      </w:r>
      <w:r>
        <w:t>　｜ 订阅；abonnieren → abonnierte → hat abonniert（vt，规则）</w:t>
      </w:r>
    </w:p>
    <w:p w14:paraId="58ED83DD">
      <w:r>
        <w:rPr>
          <w:b/>
        </w:rPr>
        <w:t>52. 订阅（名词，das）  =  das Abonnement</w:t>
      </w:r>
      <w:r>
        <w:t>　｜ 订阅、套票；das, -s</w:t>
      </w:r>
    </w:p>
    <w:p w14:paraId="1FA08DEE">
      <w:r>
        <w:rPr>
          <w:b/>
        </w:rPr>
        <w:t>53. 取消（动词）  =  absagen</w:t>
      </w:r>
      <w:r>
        <w:t>　｜ 取消；婉拒；absagen → sagte ab → hat abgesagt（vt 取消 / vi 婉拒 + bei）</w:t>
      </w:r>
    </w:p>
    <w:p w14:paraId="7E274832">
      <w:r>
        <w:rPr>
          <w:b/>
        </w:rPr>
        <w:t>54. 毕业学位（名词，der）  =  der Abschluss</w:t>
      </w:r>
      <w:r>
        <w:t>　｜ 结束；毕业、学位；der, Abschlüsse</w:t>
      </w:r>
    </w:p>
    <w:p w14:paraId="227591E8">
      <w:r>
        <w:rPr>
          <w:b/>
        </w:rPr>
        <w:t>55. 段落（名词，der）  =  der Abschnitt</w:t>
      </w:r>
      <w:r>
        <w:t>　｜ 段落；阶段；der, -e</w:t>
      </w:r>
    </w:p>
    <w:p w14:paraId="79D6585F">
      <w:r>
        <w:rPr>
          <w:b/>
        </w:rPr>
        <w:t>56. 寄件人（名词，der）  =  der Absender</w:t>
      </w:r>
      <w:r>
        <w:t>　｜ 寄件人；der, -；反义 der Empfänger</w:t>
      </w:r>
    </w:p>
    <w:p w14:paraId="4676235F">
      <w:r>
        <w:rPr>
          <w:b/>
        </w:rPr>
        <w:t>57. 意图（名词，die）  =  die Absicht</w:t>
      </w:r>
      <w:r>
        <w:t>　｜ 意图、打算；die, -en；die Absicht haben, zu + Inf.</w:t>
      </w:r>
    </w:p>
    <w:p w14:paraId="2051F30E">
      <w:r>
        <w:rPr>
          <w:b/>
        </w:rPr>
        <w:t>58. 绝对的（形容词/副词）  =  absolut</w:t>
      </w:r>
      <w:r>
        <w:t>　｜ 绝对的；形容词/副词；口语 Absolut! 表示完全同意</w:t>
      </w:r>
    </w:p>
    <w:p w14:paraId="4DF6F5B7">
      <w:r>
        <w:rPr>
          <w:i/>
        </w:rPr>
        <w:t>易错点提醒：① 名词漏写冠词（如只写 Absicht 不写 die Absicht）；② 可分动词中译德漏写可分前缀（abhängen 写错为 hängen）；③ abheben 取款/起飞两个义项的助动词不同（haben / sein）；④ ähneln 支配第三格，不要用第四格。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Jiyucho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Jiyucho">
    <w:panose1 w:val="02000600000000000000"/>
    <w:charset w:val="80"/>
    <w:family w:val="auto"/>
    <w:pitch w:val="default"/>
    <w:sig w:usb0="A00002BF" w:usb1="68C7FCFB" w:usb2="00000010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4729"/>
    <w:rsid w:val="00E94C11"/>
    <w:rsid w:val="00FC693F"/>
    <w:rsid w:val="02753A47"/>
    <w:rsid w:val="04ED6BFF"/>
    <w:rsid w:val="06F62E65"/>
    <w:rsid w:val="09887BF6"/>
    <w:rsid w:val="0AFA5DE6"/>
    <w:rsid w:val="0C596939"/>
    <w:rsid w:val="0C8F10D9"/>
    <w:rsid w:val="0EC40C13"/>
    <w:rsid w:val="0ECC3BE7"/>
    <w:rsid w:val="101B5120"/>
    <w:rsid w:val="105F560E"/>
    <w:rsid w:val="10BB4DD1"/>
    <w:rsid w:val="126D4515"/>
    <w:rsid w:val="127134F0"/>
    <w:rsid w:val="12E81283"/>
    <w:rsid w:val="16125DF1"/>
    <w:rsid w:val="17D524EB"/>
    <w:rsid w:val="18FB6F3E"/>
    <w:rsid w:val="1951569C"/>
    <w:rsid w:val="1A5B01B0"/>
    <w:rsid w:val="1A6C1AB6"/>
    <w:rsid w:val="1D0D2DC6"/>
    <w:rsid w:val="1D980546"/>
    <w:rsid w:val="20E400CC"/>
    <w:rsid w:val="21494444"/>
    <w:rsid w:val="225834D4"/>
    <w:rsid w:val="266050E8"/>
    <w:rsid w:val="28B57C1C"/>
    <w:rsid w:val="29D65D44"/>
    <w:rsid w:val="2AAA13D2"/>
    <w:rsid w:val="2B7119CD"/>
    <w:rsid w:val="2B755339"/>
    <w:rsid w:val="2BDA781B"/>
    <w:rsid w:val="30B63105"/>
    <w:rsid w:val="334B2065"/>
    <w:rsid w:val="360A45D9"/>
    <w:rsid w:val="361C72C4"/>
    <w:rsid w:val="384E45FC"/>
    <w:rsid w:val="39727E97"/>
    <w:rsid w:val="39CF3B8B"/>
    <w:rsid w:val="3B250DD3"/>
    <w:rsid w:val="3CD02955"/>
    <w:rsid w:val="3D10201D"/>
    <w:rsid w:val="3FE64961"/>
    <w:rsid w:val="40995987"/>
    <w:rsid w:val="413B57D4"/>
    <w:rsid w:val="4227428A"/>
    <w:rsid w:val="42D97547"/>
    <w:rsid w:val="4397188A"/>
    <w:rsid w:val="45A9182E"/>
    <w:rsid w:val="46623CEE"/>
    <w:rsid w:val="46667BA6"/>
    <w:rsid w:val="4DB359E4"/>
    <w:rsid w:val="506D44DC"/>
    <w:rsid w:val="506E528B"/>
    <w:rsid w:val="524D6C2D"/>
    <w:rsid w:val="53FD1ACB"/>
    <w:rsid w:val="5474780C"/>
    <w:rsid w:val="55B85575"/>
    <w:rsid w:val="565F313A"/>
    <w:rsid w:val="5778116C"/>
    <w:rsid w:val="58342289"/>
    <w:rsid w:val="58870E5D"/>
    <w:rsid w:val="5AD45BCC"/>
    <w:rsid w:val="5C7569EE"/>
    <w:rsid w:val="5CED0CB4"/>
    <w:rsid w:val="5DE8462B"/>
    <w:rsid w:val="5DFF18DF"/>
    <w:rsid w:val="5E6F05C0"/>
    <w:rsid w:val="5E90373C"/>
    <w:rsid w:val="5F2F4F52"/>
    <w:rsid w:val="617668E3"/>
    <w:rsid w:val="62574C5A"/>
    <w:rsid w:val="632520BF"/>
    <w:rsid w:val="633126E0"/>
    <w:rsid w:val="63A40628"/>
    <w:rsid w:val="68540516"/>
    <w:rsid w:val="689629D5"/>
    <w:rsid w:val="6A546AED"/>
    <w:rsid w:val="6A715E05"/>
    <w:rsid w:val="6A9A7AC3"/>
    <w:rsid w:val="6E2C036B"/>
    <w:rsid w:val="6E433529"/>
    <w:rsid w:val="6F991E4B"/>
    <w:rsid w:val="7064438A"/>
    <w:rsid w:val="726234DD"/>
    <w:rsid w:val="73BE6B7F"/>
    <w:rsid w:val="75586852"/>
    <w:rsid w:val="78202A5B"/>
    <w:rsid w:val="78E50EF1"/>
    <w:rsid w:val="7A2D0B9D"/>
    <w:rsid w:val="7D1B5243"/>
    <w:rsid w:val="7D700FBE"/>
    <w:rsid w:val="7D891584"/>
    <w:rsid w:val="7D9B7CFC"/>
    <w:rsid w:val="7E68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4097</Words>
  <Characters>9168</Characters>
  <Lines>0</Lines>
  <Paragraphs>0</Paragraphs>
  <TotalTime>3</TotalTime>
  <ScaleCrop>false</ScaleCrop>
  <LinksUpToDate>false</LinksUpToDate>
  <CharactersWithSpaces>10815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南乡子</cp:lastModifiedBy>
  <dcterms:modified xsi:type="dcterms:W3CDTF">2026-08-27T14:02:48Z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eyJoZGlkIjoiZmJiZDcyYjJiMzY4ODY4N2U4NDZjN2UzMDU5NTU2MTYiLCJ1c2VySWQiOiI2NzE2MjM2NTAifQ==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40C6BA6A0D9E461FB68D0332A917E646_12</vt:lpwstr>
  </property>
</Properties>
</file>
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4EF39">
      <w:pPr>
        <w:spacing w:after="80"/>
        <w:jc w:val="center"/>
      </w:pPr>
      <w:r>
        <w:rPr>
          <w:rFonts w:hint="eastAsia"/>
          <w:b/>
          <w:i w:val="0"/>
          <w:color w:val="1F4E79"/>
          <w:sz w:val="32"/>
          <w:lang w:val="en-US" w:eastAsia="zh-CN"/>
        </w:rPr>
        <w:t xml:space="preserve"> </w:t>
      </w:r>
      <w:r>
        <w:rPr>
          <w:b/>
          <w:i w:val="0"/>
          <w:color w:val="1F4E79"/>
          <w:sz w:val="32"/>
        </w:rPr>
        <w:t>三合一综合练习题：目的从句 · 方式从句 · 结果从句</w:t>
      </w:r>
    </w:p>
    <w:p w14:paraId="0F66426A">
      <w:pPr>
        <w:spacing w:after="240"/>
        <w:jc w:val="center"/>
      </w:pPr>
      <w:r>
        <w:rPr>
          <w:b w:val="0"/>
          <w:i w:val="0"/>
          <w:color w:val="595959"/>
          <w:sz w:val="21"/>
        </w:rPr>
        <w:t>Finalsätze · Modalsätze · Konsekutivsätze｜共 50 题 · 满分 78 分 · 覆盖 A1–B2 · 七种题型 · 参考《新求精德语强化教程》与三大学习专栏 · 2026-08-25</w:t>
      </w:r>
    </w:p>
    <w:p w14:paraId="1421304F">
      <w:pPr>
        <w:spacing w:after="60"/>
      </w:pPr>
      <w:r>
        <w:rPr>
          <w:rFonts w:ascii="Calibri" w:hAnsi="Calibri" w:eastAsia="微软雅黑"/>
          <w:b/>
          <w:color w:val="1F4E79"/>
          <w:sz w:val="25"/>
        </w:rPr>
        <w:t>【批改总览 · 第一轮 · 2026-08-25】</w:t>
      </w:r>
    </w:p>
    <w:p w14:paraId="57AFABA4">
      <w:pPr>
        <w:spacing w:after="60"/>
      </w:pPr>
      <w:r>
        <w:rPr>
          <w:rFonts w:ascii="Calibri" w:hAnsi="Calibri" w:eastAsia="微软雅黑"/>
          <w:b/>
          <w:color w:val="000000"/>
          <w:sz w:val="23"/>
        </w:rPr>
        <w:t>总分：50 / 78（约 64%）</w:t>
      </w:r>
    </w:p>
    <w:p w14:paraId="2C6552C9">
      <w:pPr>
        <w:spacing w:after="60"/>
      </w:pPr>
      <w:r>
        <w:rPr>
          <w:rFonts w:ascii="Calibri" w:hAnsi="Calibri" w:eastAsia="微软雅黑"/>
          <w:b w:val="0"/>
          <w:color w:val="000000"/>
          <w:sz w:val="21"/>
        </w:rPr>
        <w:t>各题型得分：单项选择 9/12 ｜ 填空 7/12 ｜ 句型转换 11/16 ｜ 改错 7/10 ｜ 翻译 10/16 ｜ 简答与判断 4/6 ｜ 挑战题 2/6</w:t>
      </w:r>
    </w:p>
    <w:p w14:paraId="3F607878">
      <w:pPr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扣分 / 错题：选择 3（</w:t>
      </w:r>
      <w:bookmarkStart w:id="0" w:name="_GoBack"/>
      <w:bookmarkEnd w:id="0"/>
      <w:r>
        <w:rPr>
          <w:rFonts w:ascii="Calibri" w:hAnsi="Calibri" w:eastAsia="微软雅黑"/>
          <w:b w:val="0"/>
          <w:color w:val="C00000"/>
          <w:sz w:val="21"/>
        </w:rPr>
        <w:t>未作答）、5、8；填空 16、17–20（未作答）；转换 25、26、31、32；改错 35、36；翻译 42、43、45；简答 46c、47；挑战 49、50</w:t>
      </w:r>
    </w:p>
    <w:p w14:paraId="67BC7E6C">
      <w:pPr>
        <w:spacing w:after="60"/>
      </w:pPr>
      <w:r>
        <w:rPr>
          <w:rFonts w:ascii="Calibri" w:hAnsi="Calibri" w:eastAsia="微软雅黑"/>
          <w:b/>
          <w:color w:val="000000"/>
          <w:sz w:val="21"/>
        </w:rPr>
        <w:t>核心薄弱点：</w:t>
      </w:r>
    </w:p>
    <w:p w14:paraId="55AD0ECD">
      <w:pPr>
        <w:spacing w:after="60"/>
      </w:pPr>
      <w:r>
        <w:rPr>
          <w:rFonts w:ascii="Calibri" w:hAnsi="Calibri" w:eastAsia="微软雅黑"/>
          <w:b w:val="0"/>
          <w:color w:val="000000"/>
          <w:sz w:val="21"/>
        </w:rPr>
        <w:t>① als ob / als 与 KII 的语序（第 8、19、34、49 题）：als ob 用尾语序，als 单独用时 V1 语序，两者都强制 KII</w:t>
      </w:r>
    </w:p>
    <w:p w14:paraId="4E22B158">
      <w:pPr>
        <w:spacing w:after="60"/>
      </w:pPr>
      <w:r>
        <w:rPr>
          <w:rFonts w:ascii="Calibri" w:hAnsi="Calibri" w:eastAsia="微软雅黑"/>
          <w:b w:val="0"/>
          <w:color w:val="000000"/>
          <w:sz w:val="21"/>
        </w:rPr>
        <w:t>② 方式 vs 目的（第 5、16、36 题）：indem = 通过（方式，已发生），damit = 为了（目的，未发生）</w:t>
      </w:r>
    </w:p>
    <w:p w14:paraId="59CA6CBB">
      <w:pPr>
        <w:spacing w:after="60"/>
      </w:pPr>
      <w:r>
        <w:rPr>
          <w:rFonts w:ascii="Calibri" w:hAnsi="Calibri" w:eastAsia="微软雅黑"/>
          <w:b w:val="0"/>
          <w:color w:val="000000"/>
          <w:sz w:val="21"/>
        </w:rPr>
        <w:t>③ 填空 16–20 大面积未作答（wobei / wie / dass / wäre / statt）——方式从句连词掌握不牢，需回看专栏第二、七至九节</w:t>
      </w:r>
    </w:p>
    <w:p w14:paraId="67425BFB">
      <w:pPr>
        <w:spacing w:after="60"/>
      </w:pPr>
      <w:r>
        <w:rPr>
          <w:rFonts w:ascii="Calibri" w:hAnsi="Calibri" w:eastAsia="微软雅黑"/>
          <w:b w:val="0"/>
          <w:color w:val="000000"/>
          <w:sz w:val="21"/>
        </w:rPr>
        <w:t>④ 动词形态与语序：damit 从句缺变位动词（25、47）；desto 句与可分动词主句语序（45、50）；名物化后主句动词第二位（31、50）；aufstehen 完成时用 sein（42）；verlassen 需宾语（43）</w:t>
      </w:r>
    </w:p>
    <w:p w14:paraId="45792997">
      <w:pPr>
        <w:spacing w:after="60"/>
      </w:pPr>
    </w:p>
    <w:p w14:paraId="45F30F0E">
      <w:pPr>
        <w:spacing w:after="60"/>
      </w:pPr>
      <w:r>
        <w:rPr>
          <w:rFonts w:ascii="Calibri" w:hAnsi="Calibri" w:eastAsia="微软雅黑"/>
          <w:b/>
          <w:color w:val="1F4E79"/>
          <w:sz w:val="24"/>
        </w:rPr>
        <w:t>【生词表（一）· 本轮标黄生词 11 个】</w:t>
      </w:r>
    </w:p>
    <w:p w14:paraId="3D281F7B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1. erklären（动词）· 解释，讲解</w:t>
      </w:r>
    </w:p>
    <w:p w14:paraId="08542593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三形变：erklären → erklärte → hat erklärt｜搭配：jdm. etw. erklären 给某人解释某事｜例：Die Mutter erklärt den Kindern die Aufgabe. 妈妈给孩子们讲解题目。</w:t>
      </w:r>
    </w:p>
    <w:p w14:paraId="6E3C8C81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2. regelmäßig（形容词）· 有规律的，定期的</w:t>
      </w:r>
    </w:p>
    <w:p w14:paraId="1D42BD16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比较级：regelmäßiger｜搭配：regelmäßig Sport treiben 定期运动｜例：Er treibt regelmäßig Sport. 他定期运动。</w:t>
      </w:r>
    </w:p>
    <w:p w14:paraId="56D3BD1D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3. sparen（动词）· 节省，存钱</w:t>
      </w:r>
    </w:p>
    <w:p w14:paraId="53BE9034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三形变：sparen → sparte → hat gespart｜搭配：auf etw. (Akk) sparen 攒钱买某物｜例：Sie spart auf ein neues Auto. 她攒钱买新车。</w:t>
      </w:r>
    </w:p>
    <w:p w14:paraId="7FB8B8DB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4. verlassen（动词）· 离开（及物，需宾语）</w:t>
      </w:r>
    </w:p>
    <w:p w14:paraId="7B2CAE6A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三形变：verlassen → verließ → hat verlassen｜搭配：das Haus / die Stadt verlassen｜例：Er verließ um 8 Uhr das Haus. 他八点离开了家。</w:t>
      </w:r>
    </w:p>
    <w:p w14:paraId="61394F44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5. verbessern（动词）· 改善，提高</w:t>
      </w:r>
    </w:p>
    <w:p w14:paraId="7B797DE5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三形变：verbessern → verbesserte → hat verbessert｜搭配：die Aussprache verbessern；反身：sich verbessern 进步｜例：Er verbessert seine Aussprache, indem er laut liest. 他通过朗读提高发音。</w:t>
      </w:r>
    </w:p>
    <w:p w14:paraId="6BF13FBF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6. merken（动词）· 察觉，注意到</w:t>
      </w:r>
    </w:p>
    <w:p w14:paraId="0D5BD831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三形变：merken → merkte → hat gemerkt｜搭配：sich (Dat.) etw. merken 记住｜例：Er merkte nicht, dass es regnete. 他没注意到下雨了。</w:t>
      </w:r>
    </w:p>
    <w:p w14:paraId="49CE24A3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7. der Unfall（名词，复 die Unfälle）· 事故</w:t>
      </w:r>
    </w:p>
    <w:p w14:paraId="33DF0B4C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搭配：ein Unfall passiert 发生事故｜例：Infolge des Unfalls war die Straße gesperrt. 由于事故，道路被封锁。</w:t>
      </w:r>
    </w:p>
    <w:p w14:paraId="3066B6A0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8. sperren（动词）· 封锁，关闭</w:t>
      </w:r>
    </w:p>
    <w:p w14:paraId="0C37B42F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三形变：sperren → sperrte → hat gesperrt；PII gesperrt 常用作形容词"被封锁的"｜例：Die Straße ist wegen Bauarbeiten gesperrt. 道路因施工封闭。</w:t>
      </w:r>
    </w:p>
    <w:p w14:paraId="63DA3AA4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9. tagsüber（副词）· 白天，日间</w:t>
      </w:r>
    </w:p>
    <w:p w14:paraId="258F35C8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例：Er arbeitet tagsüber und lernt abends. 他白天工作，晚上学习。</w:t>
      </w:r>
    </w:p>
    <w:p w14:paraId="5F4E40C8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10. verbringen（动词）· 度过（时间）</w:t>
      </w:r>
    </w:p>
    <w:p w14:paraId="64BBD29C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三形变：verbringen → verbrachte → hat verbracht｜搭配：Zeit mit jdm. verbringen 与某人共度时光｜例：Sie verbringt viel Zeit mit ihrer Familie. 她和家人共度很多时光。</w:t>
      </w:r>
    </w:p>
    <w:p w14:paraId="460AFED3">
      <w:pPr>
        <w:spacing w:after="20"/>
      </w:pPr>
      <w:r>
        <w:rPr>
          <w:rFonts w:ascii="Calibri" w:hAnsi="Calibri" w:eastAsia="微软雅黑"/>
          <w:b/>
          <w:color w:val="000000"/>
          <w:sz w:val="21"/>
        </w:rPr>
        <w:t>11. bankrottgehen（动词，可分）· 破产</w:t>
      </w:r>
    </w:p>
    <w:p w14:paraId="42B809AB">
      <w:pPr>
        <w:spacing w:after="80"/>
      </w:pPr>
      <w:r>
        <w:rPr>
          <w:rFonts w:ascii="Calibri" w:hAnsi="Calibri" w:eastAsia="微软雅黑"/>
          <w:b w:val="0"/>
          <w:color w:val="595959"/>
          <w:sz w:val="20"/>
        </w:rPr>
        <w:t>三形变：bankrottgehen → ging bankrott → ist bankrottgegangen（助动词 sein）｜例：Viele Firmen gingen bankrott. 许多公司破产了。（主句中可分动词分开：gingen ... bankrott）</w:t>
      </w:r>
    </w:p>
    <w:p w14:paraId="115ECCE8">
      <w:pPr>
        <w:spacing w:after="120"/>
      </w:pPr>
      <w:r>
        <w:rPr>
          <w:b/>
          <w:i w:val="0"/>
          <w:color w:val="1F4E79"/>
          <w:sz w:val="26"/>
        </w:rPr>
        <w:t>零、知识点速查（做题前必读）</w:t>
      </w:r>
    </w:p>
    <w:p w14:paraId="4F968CFA">
      <w:pPr>
        <w:spacing w:after="80"/>
      </w:pPr>
      <w:r>
        <w:rPr>
          <w:b/>
          <w:i w:val="0"/>
          <w:sz w:val="23"/>
        </w:rPr>
        <w:t>A. 目的从句 Finalsätze（回答 wozu? —— 主观意图，尚未实现）</w:t>
      </w:r>
    </w:p>
    <w:p w14:paraId="32790FB3">
      <w:pPr>
        <w:spacing w:after="40"/>
      </w:pPr>
      <w:r>
        <w:rPr>
          <w:b w:val="0"/>
          <w:i w:val="0"/>
          <w:sz w:val="22"/>
        </w:rPr>
        <w:t>1. 主语相同 → um ... zu（无主语不定式；可分动词 zu 夹中间：um aufzustehen；否定 nicht 在 zu 前：um nicht zu wecken；可带情态动词：um ... zu können）【常用】</w:t>
      </w:r>
    </w:p>
    <w:p w14:paraId="1C42C4C4">
      <w:pPr>
        <w:spacing w:after="40"/>
      </w:pPr>
      <w:r>
        <w:rPr>
          <w:b w:val="0"/>
          <w:i w:val="0"/>
          <w:sz w:val="22"/>
        </w:rPr>
        <w:t>2. 主语不同 → damit（尾语序；勿再加 sollen）【常用】；damit 句首时主句动词提前至第一位</w:t>
      </w:r>
    </w:p>
    <w:p w14:paraId="61CC6522">
      <w:pPr>
        <w:spacing w:after="40"/>
      </w:pPr>
      <w:r>
        <w:rPr>
          <w:b w:val="0"/>
          <w:i w:val="0"/>
          <w:sz w:val="22"/>
        </w:rPr>
        <w:t>3. 名物化：um ... zu → zum/zur + 动词名词化（zum Lernen）；für + Akk 表"为事物/人/目标"（für die Prüfung）【常用】</w:t>
      </w:r>
    </w:p>
    <w:p w14:paraId="700FDB22">
      <w:pPr>
        <w:spacing w:after="40"/>
      </w:pPr>
      <w:r>
        <w:rPr>
          <w:b w:val="0"/>
          <w:i w:val="0"/>
          <w:sz w:val="22"/>
        </w:rPr>
        <w:t>4. 提问：wozu 问目的（朝未来）；warum 问原因（朝过去）【常用】</w:t>
      </w:r>
    </w:p>
    <w:p w14:paraId="45EB820E">
      <w:pPr>
        <w:spacing w:after="40"/>
      </w:pPr>
      <w:r>
        <w:rPr>
          <w:b w:val="0"/>
          <w:i w:val="0"/>
          <w:sz w:val="22"/>
        </w:rPr>
        <w:t>5. 程度 + 目的：zu + Adj + um zu / genug + Adj + um zu / nicht genug + um zu（同主语）【常用】</w:t>
      </w:r>
    </w:p>
    <w:p w14:paraId="6BF00B4F">
      <w:pPr>
        <w:spacing w:after="40"/>
      </w:pPr>
      <w:r>
        <w:rPr>
          <w:b w:val="0"/>
          <w:i w:val="0"/>
          <w:sz w:val="22"/>
        </w:rPr>
        <w:t>6. 高频结构：es geht darum, zu / dafür sorgen, dass / sich einsetzen für【常用】；beabsichtigen / dienen zu【书面】</w:t>
      </w:r>
    </w:p>
    <w:p w14:paraId="0D96BE5E">
      <w:pPr>
        <w:spacing w:after="160"/>
      </w:pPr>
      <w:r>
        <w:rPr>
          <w:b w:val="0"/>
          <w:i w:val="0"/>
          <w:sz w:val="22"/>
        </w:rPr>
        <w:t>7. 仅识别：zwecks + Gen【法律公文】；um ... willen / auf dass【文学/陈旧】</w:t>
      </w:r>
    </w:p>
    <w:p w14:paraId="79EDFFC5">
      <w:pPr>
        <w:spacing w:after="80"/>
      </w:pPr>
      <w:r>
        <w:rPr>
          <w:b/>
          <w:i w:val="0"/>
          <w:sz w:val="23"/>
        </w:rPr>
        <w:t>B. 方式从句 Modalsätze（回答 wie? / wodurch? —— 以何种方式、伴随什么、缺省/替代什么）</w:t>
      </w:r>
    </w:p>
    <w:p w14:paraId="6D0A26A1">
      <w:pPr>
        <w:spacing w:after="40"/>
      </w:pPr>
      <w:r>
        <w:rPr>
          <w:b w:val="0"/>
          <w:i w:val="0"/>
          <w:sz w:val="22"/>
        </w:rPr>
        <w:t>1. indem = 通过……（方式手段，主从句同时）【常用】；dadurch, dass = 书面强调版（dadurch 可作 Korrelat）【书面】</w:t>
      </w:r>
    </w:p>
    <w:p w14:paraId="66B4CFD8">
      <w:pPr>
        <w:spacing w:after="40"/>
      </w:pPr>
      <w:r>
        <w:rPr>
          <w:b w:val="0"/>
          <w:i w:val="0"/>
          <w:sz w:val="22"/>
        </w:rPr>
        <w:t>2. ohne dass / ohne ... zu（同主语 → zu；异主语 → dass；从句不再加 nicht，ohne 已含否定）【常用】；(an)statt dass / (an)statt ... zu = 而不是【常用】</w:t>
      </w:r>
    </w:p>
    <w:p w14:paraId="005327FF">
      <w:pPr>
        <w:spacing w:after="40"/>
      </w:pPr>
      <w:r>
        <w:rPr>
          <w:b w:val="0"/>
          <w:i w:val="0"/>
          <w:sz w:val="22"/>
        </w:rPr>
        <w:t>3. wie + Indikativ = 现实方式（确实如此）【常用】vs als ob / als wenn / als(V1) + KII = 非现实（仿佛如此）【常用】</w:t>
      </w:r>
    </w:p>
    <w:p w14:paraId="2406BBD8">
      <w:pPr>
        <w:spacing w:after="40"/>
      </w:pPr>
      <w:r>
        <w:rPr>
          <w:b w:val="0"/>
          <w:i w:val="0"/>
          <w:sz w:val="22"/>
        </w:rPr>
        <w:t>4. wobei = 伴随；soweit / soviel ich weiß = 就……所知（限制）；je ... desto = 越……越【常用】</w:t>
      </w:r>
    </w:p>
    <w:p w14:paraId="782E9772">
      <w:pPr>
        <w:spacing w:after="40"/>
      </w:pPr>
      <w:r>
        <w:rPr>
          <w:b w:val="0"/>
          <w:i w:val="0"/>
          <w:sz w:val="22"/>
        </w:rPr>
        <w:t>5. 名物化：indem → durch + Akk；ohne → ohne + Akk；借助 → mithilfe + Gen【常用】/ mittels + Gen【书面】</w:t>
      </w:r>
    </w:p>
    <w:p w14:paraId="49D1E199">
      <w:pPr>
        <w:spacing w:after="40"/>
      </w:pPr>
      <w:r>
        <w:rPr>
          <w:b w:val="0"/>
          <w:i w:val="0"/>
          <w:sz w:val="22"/>
        </w:rPr>
        <w:t>6. 完成时不定式：ohne + PII + zu haben（先时，B2 书面）</w:t>
      </w:r>
    </w:p>
    <w:p w14:paraId="6D3A21F4">
      <w:pPr>
        <w:spacing w:after="160"/>
      </w:pPr>
      <w:r>
        <w:rPr>
          <w:b w:val="0"/>
          <w:i w:val="0"/>
          <w:sz w:val="22"/>
        </w:rPr>
        <w:t>7. 三大高频错误：① als ob 后必须 KII；② zu 不定式只放一个不定式；③ ohne dass 从句不加 nicht</w:t>
      </w:r>
    </w:p>
    <w:p w14:paraId="20627B8E">
      <w:pPr>
        <w:spacing w:after="80"/>
      </w:pPr>
      <w:r>
        <w:rPr>
          <w:b/>
          <w:i w:val="0"/>
          <w:sz w:val="23"/>
        </w:rPr>
        <w:t>C. 结果从句 Konsekutivsätze（回答 Was ist die Folge? —— 客观结果，已经/必然发生）</w:t>
      </w:r>
    </w:p>
    <w:p w14:paraId="7DED82DE">
      <w:pPr>
        <w:spacing w:after="40"/>
      </w:pPr>
      <w:r>
        <w:rPr>
          <w:b w:val="0"/>
          <w:i w:val="0"/>
          <w:sz w:val="22"/>
        </w:rPr>
        <w:t>1. sodass（= so dass）= 所以/以至于，尾语序，不能置句首【常用】；so + Adj/Adv + dass = 如此……以至于【常用】</w:t>
      </w:r>
    </w:p>
    <w:p w14:paraId="162BC0F1">
      <w:pPr>
        <w:spacing w:after="40"/>
      </w:pPr>
      <w:r>
        <w:rPr>
          <w:b w:val="0"/>
          <w:i w:val="0"/>
          <w:sz w:val="22"/>
        </w:rPr>
        <w:t>2. solch- / so ein + Nomen + dass = "这样的……以至于"（so 修形容词，solch- 修名词）【B2 书面/口语】</w:t>
      </w:r>
    </w:p>
    <w:p w14:paraId="3E3F02BD">
      <w:pPr>
        <w:spacing w:after="40"/>
      </w:pPr>
      <w:r>
        <w:rPr>
          <w:b w:val="0"/>
          <w:i w:val="0"/>
          <w:sz w:val="22"/>
        </w:rPr>
        <w:t>3. 程度 + 结果：zu + Adj + um ... zu（同主语）/ zu + Adj + als dass + KII（异主语）/ Adj + genug + um ... zu（形容词在 genug 前）【常用】</w:t>
      </w:r>
    </w:p>
    <w:p w14:paraId="26641567">
      <w:pPr>
        <w:spacing w:after="40"/>
      </w:pPr>
      <w:r>
        <w:rPr>
          <w:b w:val="0"/>
          <w:i w:val="0"/>
          <w:sz w:val="22"/>
        </w:rPr>
        <w:t>4. 结果副词（正语序，占位 1，动词第二位）：also【常用·口语】；deshalb / deswegen / daher；folglich / infolgedessen / demnach / dementsprechend / somit【书面】</w:t>
      </w:r>
    </w:p>
    <w:p w14:paraId="401AA9B2">
      <w:pPr>
        <w:spacing w:after="40"/>
      </w:pPr>
      <w:r>
        <w:rPr>
          <w:b w:val="0"/>
          <w:i w:val="0"/>
          <w:sz w:val="22"/>
        </w:rPr>
        <w:t>5. 名物化：sodass → infolge + Gen（Infolge des Unfalls ...）；动词化：zur Folge haben, dass / dazu führen, dass / führen zu + Dat</w:t>
      </w:r>
    </w:p>
    <w:p w14:paraId="767CC063">
      <w:pPr>
        <w:spacing w:after="40"/>
      </w:pPr>
      <w:r>
        <w:rPr>
          <w:b w:val="0"/>
          <w:i w:val="0"/>
          <w:sz w:val="22"/>
        </w:rPr>
        <w:t>6. 结果名词词族：die Folge / das Ergebnis / die Konsequenz / die Auswirkung</w:t>
      </w:r>
    </w:p>
    <w:p w14:paraId="041DCB3C">
      <w:pPr>
        <w:spacing w:after="160"/>
      </w:pPr>
      <w:r>
        <w:rPr>
          <w:b w:val="0"/>
          <w:i w:val="0"/>
          <w:sz w:val="22"/>
        </w:rPr>
        <w:t>7. ⭐ 主线辨析：sodass 结果（已发生）vs damit / um ... zu 目的（未发生）｜so ... dass（实际结果，正负皆可）vs zu ... um zu（限度突破，必为"不能"）</w:t>
      </w:r>
    </w:p>
    <w:p w14:paraId="771162BA">
      <w:pPr>
        <w:spacing w:after="120"/>
      </w:pPr>
      <w:r>
        <w:rPr>
          <w:b/>
          <w:i w:val="0"/>
          <w:color w:val="1F4E79"/>
          <w:sz w:val="26"/>
        </w:rPr>
        <w:t>一、单项选择（1–12 题，每题 1 分，共 12 分）</w:t>
      </w:r>
    </w:p>
    <w:p w14:paraId="19ACA305">
      <w:pPr>
        <w:spacing w:after="80"/>
      </w:pPr>
      <w:r>
        <w:rPr>
          <w:b w:val="0"/>
          <w:i w:val="0"/>
          <w:sz w:val="22"/>
        </w:rPr>
        <w:t>1. Ich lerne Deutsch, __</w:t>
      </w:r>
      <w:r>
        <w:rPr>
          <w:rFonts w:hint="eastAsia"/>
          <w:b w:val="0"/>
          <w:i w:val="0"/>
          <w:sz w:val="22"/>
          <w:lang w:val="en-US" w:eastAsia="zh-CN"/>
        </w:rPr>
        <w:t>um</w:t>
      </w:r>
      <w:r>
        <w:rPr>
          <w:b w:val="0"/>
          <w:i w:val="0"/>
          <w:sz w:val="22"/>
        </w:rPr>
        <w:t>_ in Deutschland zu studieren.</w:t>
      </w:r>
    </w:p>
    <w:p w14:paraId="0ED46352">
      <w:pPr>
        <w:spacing w:after="80"/>
      </w:pPr>
      <w:r>
        <w:rPr>
          <w:b w:val="0"/>
          <w:i w:val="0"/>
          <w:sz w:val="22"/>
        </w:rPr>
        <w:t xml:space="preserve">   A. damit　　B. um　　C. indem　　D. weil</w:t>
      </w:r>
    </w:p>
    <w:p w14:paraId="10656D2A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正确！同主语 → um ... zu（B）。</w:t>
      </w:r>
    </w:p>
    <w:p w14:paraId="3809337A">
      <w:pPr>
        <w:spacing w:after="80"/>
      </w:pPr>
      <w:r>
        <w:rPr>
          <w:b w:val="0"/>
          <w:i w:val="0"/>
          <w:sz w:val="22"/>
        </w:rPr>
        <w:t xml:space="preserve">2. Die Mutter </w:t>
      </w:r>
      <w:r>
        <w:rPr>
          <w:b w:val="0"/>
          <w:i w:val="0"/>
          <w:sz w:val="22"/>
          <w:highlight w:val="yellow"/>
        </w:rPr>
        <w:t xml:space="preserve">erklärt </w:t>
      </w:r>
      <w:r>
        <w:rPr>
          <w:b w:val="0"/>
          <w:i w:val="0"/>
          <w:sz w:val="22"/>
        </w:rPr>
        <w:t>alles langsam, _</w:t>
      </w:r>
      <w:r>
        <w:rPr>
          <w:rFonts w:hint="eastAsia"/>
          <w:b w:val="0"/>
          <w:i w:val="0"/>
          <w:sz w:val="22"/>
          <w:lang w:val="en-US" w:eastAsia="zh-CN"/>
        </w:rPr>
        <w:t>damit</w:t>
      </w:r>
      <w:r>
        <w:rPr>
          <w:b w:val="0"/>
          <w:i w:val="0"/>
          <w:sz w:val="22"/>
        </w:rPr>
        <w:t>__ die Kinder es verstehen können.</w:t>
      </w:r>
    </w:p>
    <w:p w14:paraId="0EAF5C22">
      <w:pPr>
        <w:spacing w:after="80"/>
      </w:pPr>
      <w:r>
        <w:rPr>
          <w:b w:val="0"/>
          <w:i w:val="0"/>
          <w:sz w:val="22"/>
        </w:rPr>
        <w:t xml:space="preserve">   A. um ... zu　　B. ohne ... zu　　C. damit　　D. indem</w:t>
      </w:r>
    </w:p>
    <w:p w14:paraId="057370B0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正确！异主语 + können → damit（C）。</w:t>
      </w:r>
    </w:p>
    <w:p w14:paraId="2D261B2F">
      <w:pPr>
        <w:spacing w:after="80"/>
      </w:pPr>
      <w:r>
        <w:rPr>
          <w:b w:val="0"/>
          <w:i w:val="0"/>
          <w:sz w:val="22"/>
        </w:rPr>
        <w:t xml:space="preserve">3. ___ du fit bleibst, musst du </w:t>
      </w:r>
      <w:r>
        <w:rPr>
          <w:b w:val="0"/>
          <w:i w:val="0"/>
          <w:sz w:val="22"/>
          <w:highlight w:val="yellow"/>
        </w:rPr>
        <w:t xml:space="preserve">regelmäßig </w:t>
      </w:r>
      <w:r>
        <w:rPr>
          <w:b w:val="0"/>
          <w:i w:val="0"/>
          <w:sz w:val="22"/>
        </w:rPr>
        <w:t xml:space="preserve">Sport </w:t>
      </w:r>
      <w:r>
        <w:rPr>
          <w:b w:val="0"/>
          <w:i w:val="0"/>
          <w:sz w:val="22"/>
          <w:highlight w:val="yellow"/>
        </w:rPr>
        <w:t>treiben</w:t>
      </w:r>
      <w:r>
        <w:rPr>
          <w:b w:val="0"/>
          <w:i w:val="0"/>
          <w:sz w:val="22"/>
        </w:rPr>
        <w:t>.</w:t>
      </w:r>
    </w:p>
    <w:p w14:paraId="643629F1">
      <w:pPr>
        <w:spacing w:after="80"/>
      </w:pPr>
      <w:r>
        <w:rPr>
          <w:b w:val="0"/>
          <w:i w:val="0"/>
          <w:sz w:val="22"/>
        </w:rPr>
        <w:t xml:space="preserve">   A. Damit　　B. Indem　　C. Als　　D. Wobei</w:t>
      </w:r>
    </w:p>
    <w:p w14:paraId="195C371B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未作答。答案：A. Damit。damit 从句置句首时，主句变位动词 musst 提前至第一位。</w:t>
      </w:r>
    </w:p>
    <w:p w14:paraId="465B1691">
      <w:pPr>
        <w:spacing w:after="80"/>
      </w:pPr>
      <w:r>
        <w:rPr>
          <w:b w:val="0"/>
          <w:i w:val="0"/>
          <w:sz w:val="22"/>
        </w:rPr>
        <w:t>4. Ich lerne Deutsch, _</w:t>
      </w:r>
      <w:r>
        <w:rPr>
          <w:rFonts w:hint="eastAsia"/>
          <w:b w:val="0"/>
          <w:i w:val="0"/>
          <w:sz w:val="22"/>
          <w:lang w:val="en-US" w:eastAsia="zh-CN"/>
        </w:rPr>
        <w:t>um</w:t>
      </w:r>
      <w:r>
        <w:rPr>
          <w:b w:val="0"/>
          <w:i w:val="0"/>
          <w:sz w:val="22"/>
        </w:rPr>
        <w:t>__ mich mit Deutschen unterhalten zu können.</w:t>
      </w:r>
    </w:p>
    <w:p w14:paraId="6DDB60AA">
      <w:pPr>
        <w:spacing w:after="80"/>
      </w:pPr>
      <w:r>
        <w:rPr>
          <w:b w:val="0"/>
          <w:i w:val="0"/>
          <w:sz w:val="22"/>
        </w:rPr>
        <w:t xml:space="preserve">   A. um　　B. damit　　C. indem　　D. ohne</w:t>
      </w:r>
    </w:p>
    <w:p w14:paraId="641622F0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正确！um ... zu + 情态动词（um ... unterhalten zu können）。</w:t>
      </w:r>
    </w:p>
    <w:p w14:paraId="6B564D6E">
      <w:pPr>
        <w:spacing w:after="80"/>
      </w:pPr>
      <w:r>
        <w:rPr>
          <w:b w:val="0"/>
          <w:i w:val="0"/>
          <w:sz w:val="22"/>
        </w:rPr>
        <w:t xml:space="preserve">5. Man </w:t>
      </w:r>
      <w:r>
        <w:rPr>
          <w:b w:val="0"/>
          <w:i w:val="0"/>
          <w:sz w:val="22"/>
          <w:highlight w:val="yellow"/>
        </w:rPr>
        <w:t xml:space="preserve">spart </w:t>
      </w:r>
      <w:r>
        <w:rPr>
          <w:b w:val="0"/>
          <w:i w:val="0"/>
          <w:sz w:val="22"/>
        </w:rPr>
        <w:t>viel Zeit, _</w:t>
      </w:r>
      <w:r>
        <w:rPr>
          <w:rFonts w:hint="eastAsia"/>
          <w:b w:val="0"/>
          <w:i w:val="0"/>
          <w:sz w:val="22"/>
          <w:lang w:val="en-US" w:eastAsia="zh-CN"/>
        </w:rPr>
        <w:t>damit</w:t>
      </w:r>
      <w:r>
        <w:rPr>
          <w:b w:val="0"/>
          <w:i w:val="0"/>
          <w:sz w:val="22"/>
        </w:rPr>
        <w:t>__ man den Computer benutzt.</w:t>
      </w:r>
    </w:p>
    <w:p w14:paraId="67A16D7B">
      <w:pPr>
        <w:spacing w:after="80"/>
      </w:pPr>
      <w:r>
        <w:rPr>
          <w:b w:val="0"/>
          <w:i w:val="0"/>
          <w:sz w:val="22"/>
        </w:rPr>
        <w:t xml:space="preserve">   A. indem　　B. damit　　C. ohne dass　　D. als ob</w:t>
      </w:r>
    </w:p>
    <w:p w14:paraId="3B6BF5F5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你选了 damit（目的），但句意是"通过使用电脑"这一方式手段 → 答案 A. indem。记忆：damit = 为了（未发生），indem = 通过（已发生 / 同时进行）。</w:t>
      </w:r>
    </w:p>
    <w:p w14:paraId="3575A850">
      <w:pPr>
        <w:spacing w:after="80"/>
      </w:pPr>
      <w:r>
        <w:rPr>
          <w:b w:val="0"/>
          <w:i w:val="0"/>
          <w:sz w:val="22"/>
        </w:rPr>
        <w:t xml:space="preserve">6. Sie </w:t>
      </w:r>
      <w:r>
        <w:rPr>
          <w:b w:val="0"/>
          <w:i w:val="0"/>
          <w:sz w:val="22"/>
          <w:highlight w:val="yellow"/>
        </w:rPr>
        <w:t xml:space="preserve">verließ </w:t>
      </w:r>
      <w:r>
        <w:rPr>
          <w:b w:val="0"/>
          <w:i w:val="0"/>
          <w:sz w:val="22"/>
        </w:rPr>
        <w:t>das Zimmer, _</w:t>
      </w:r>
      <w:r>
        <w:rPr>
          <w:rFonts w:hint="eastAsia"/>
          <w:b w:val="0"/>
          <w:i w:val="0"/>
          <w:sz w:val="22"/>
          <w:lang w:val="en-US" w:eastAsia="zh-CN"/>
        </w:rPr>
        <w:t>ohne</w:t>
      </w:r>
      <w:r>
        <w:rPr>
          <w:b w:val="0"/>
          <w:i w:val="0"/>
          <w:sz w:val="22"/>
        </w:rPr>
        <w:t>__ ein Wort zu sagen.</w:t>
      </w:r>
    </w:p>
    <w:p w14:paraId="2306994A">
      <w:pPr>
        <w:spacing w:after="80"/>
      </w:pPr>
      <w:r>
        <w:rPr>
          <w:b w:val="0"/>
          <w:i w:val="0"/>
          <w:sz w:val="22"/>
        </w:rPr>
        <w:t xml:space="preserve">   A. statt　　B. ohne　　C. damit　　D. indem</w:t>
      </w:r>
    </w:p>
    <w:p w14:paraId="146824EE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正确！ohne ... zu 缺失伴随（一句话没说就走了）。</w:t>
      </w:r>
    </w:p>
    <w:p w14:paraId="18391EFD">
      <w:pPr>
        <w:spacing w:after="80"/>
      </w:pPr>
      <w:r>
        <w:rPr>
          <w:b w:val="0"/>
          <w:i w:val="0"/>
          <w:sz w:val="22"/>
        </w:rPr>
        <w:t>7. Er blieb zu Hause, _</w:t>
      </w:r>
      <w:r>
        <w:rPr>
          <w:rFonts w:hint="eastAsia"/>
          <w:b w:val="0"/>
          <w:i w:val="0"/>
          <w:sz w:val="22"/>
          <w:lang w:val="en-US" w:eastAsia="zh-CN"/>
        </w:rPr>
        <w:t>statt</w:t>
      </w:r>
      <w:r>
        <w:rPr>
          <w:b w:val="0"/>
          <w:i w:val="0"/>
          <w:sz w:val="22"/>
        </w:rPr>
        <w:t>__ zur Arbeit zu gehen.</w:t>
      </w:r>
    </w:p>
    <w:p w14:paraId="46A8B451">
      <w:pPr>
        <w:spacing w:after="80"/>
      </w:pPr>
      <w:r>
        <w:rPr>
          <w:b w:val="0"/>
          <w:i w:val="0"/>
          <w:sz w:val="22"/>
        </w:rPr>
        <w:t xml:space="preserve">   A. ohne　　B. damit　　C. statt　　D. indem</w:t>
      </w:r>
    </w:p>
    <w:p w14:paraId="445EF196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正确！statt ... zu 替代。</w:t>
      </w:r>
    </w:p>
    <w:p w14:paraId="338A0653">
      <w:pPr>
        <w:spacing w:after="80"/>
      </w:pPr>
      <w:r>
        <w:rPr>
          <w:b w:val="0"/>
          <w:i w:val="0"/>
          <w:sz w:val="22"/>
        </w:rPr>
        <w:t>8. Er tut so, __</w:t>
      </w:r>
      <w:r>
        <w:rPr>
          <w:rFonts w:hint="eastAsia"/>
          <w:b w:val="0"/>
          <w:i w:val="0"/>
          <w:sz w:val="22"/>
          <w:lang w:val="en-US" w:eastAsia="zh-CN"/>
        </w:rPr>
        <w:t>als</w:t>
      </w:r>
      <w:r>
        <w:rPr>
          <w:b w:val="0"/>
          <w:i w:val="0"/>
          <w:sz w:val="22"/>
        </w:rPr>
        <w:t>_ er alles wüsste.</w:t>
      </w:r>
    </w:p>
    <w:p w14:paraId="1095EAD0">
      <w:pPr>
        <w:spacing w:after="80"/>
      </w:pPr>
      <w:r>
        <w:rPr>
          <w:b w:val="0"/>
          <w:i w:val="0"/>
          <w:sz w:val="22"/>
        </w:rPr>
        <w:t xml:space="preserve">   A. als　　B. wie　　C. als ob　　D. indem</w:t>
      </w:r>
    </w:p>
    <w:p w14:paraId="191CEA48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als 单独引导非现实比较必须 V1 + KII（应为 als wüsste er alles）；本句从句带主语 er、动词在尾 → 答案 C. als ob。⚠ 高频考点：als ob 尾语序，als 单独用 V1。</w:t>
      </w:r>
    </w:p>
    <w:p w14:paraId="04AB8B73">
      <w:pPr>
        <w:spacing w:after="80"/>
      </w:pPr>
      <w:r>
        <w:rPr>
          <w:b w:val="0"/>
          <w:i w:val="0"/>
          <w:sz w:val="22"/>
        </w:rPr>
        <w:t>9. Er kam zu spät, __</w:t>
      </w:r>
      <w:r>
        <w:rPr>
          <w:rFonts w:hint="eastAsia"/>
          <w:b w:val="0"/>
          <w:i w:val="0"/>
          <w:sz w:val="22"/>
          <w:lang w:val="en-US" w:eastAsia="zh-CN"/>
        </w:rPr>
        <w:t>sodass</w:t>
      </w:r>
      <w:r>
        <w:rPr>
          <w:b w:val="0"/>
          <w:i w:val="0"/>
          <w:sz w:val="22"/>
        </w:rPr>
        <w:t>_ er den Zug verpasste.</w:t>
      </w:r>
    </w:p>
    <w:p w14:paraId="4833A049">
      <w:pPr>
        <w:spacing w:after="80"/>
      </w:pPr>
      <w:r>
        <w:rPr>
          <w:b w:val="0"/>
          <w:i w:val="0"/>
          <w:sz w:val="22"/>
        </w:rPr>
        <w:t xml:space="preserve">   A. sodass　　B. damit　　C. um ... zu　　D. indem</w:t>
      </w:r>
    </w:p>
    <w:p w14:paraId="631A1485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正确！结果已发生（verpasste）→ sodass。</w:t>
      </w:r>
    </w:p>
    <w:p w14:paraId="2ABE02D0">
      <w:pPr>
        <w:spacing w:after="80"/>
      </w:pPr>
      <w:r>
        <w:rPr>
          <w:b w:val="0"/>
          <w:i w:val="0"/>
          <w:sz w:val="22"/>
        </w:rPr>
        <w:t>10. Der Film war so langweilig, _</w:t>
      </w:r>
      <w:r>
        <w:rPr>
          <w:rFonts w:hint="eastAsia"/>
          <w:b w:val="0"/>
          <w:i w:val="0"/>
          <w:sz w:val="22"/>
          <w:lang w:val="en-US" w:eastAsia="zh-CN"/>
        </w:rPr>
        <w:t>dass</w:t>
      </w:r>
      <w:r>
        <w:rPr>
          <w:b w:val="0"/>
          <w:i w:val="0"/>
          <w:sz w:val="22"/>
        </w:rPr>
        <w:t>__ ich einschlief.</w:t>
      </w:r>
    </w:p>
    <w:p w14:paraId="202417B3">
      <w:pPr>
        <w:spacing w:after="80"/>
      </w:pPr>
      <w:r>
        <w:rPr>
          <w:b w:val="0"/>
          <w:i w:val="0"/>
          <w:sz w:val="22"/>
        </w:rPr>
        <w:t xml:space="preserve">    A. dass　　B. weil　　C. um　　D. damit</w:t>
      </w:r>
    </w:p>
    <w:p w14:paraId="1266D697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正确！so ... dass 程度 + 结果。</w:t>
      </w:r>
    </w:p>
    <w:p w14:paraId="621FF673">
      <w:pPr>
        <w:spacing w:after="80"/>
      </w:pPr>
      <w:r>
        <w:rPr>
          <w:b w:val="0"/>
          <w:i w:val="0"/>
          <w:sz w:val="22"/>
        </w:rPr>
        <w:t>11. Er ist zu müde, _</w:t>
      </w:r>
      <w:r>
        <w:rPr>
          <w:rFonts w:hint="eastAsia"/>
          <w:b w:val="0"/>
          <w:i w:val="0"/>
          <w:sz w:val="22"/>
          <w:lang w:val="en-US" w:eastAsia="zh-CN"/>
        </w:rPr>
        <w:t>um</w:t>
      </w:r>
      <w:r>
        <w:rPr>
          <w:b w:val="0"/>
          <w:i w:val="0"/>
          <w:sz w:val="22"/>
        </w:rPr>
        <w:t>__ noch zu arbeiten.</w:t>
      </w:r>
    </w:p>
    <w:p w14:paraId="64C70897">
      <w:pPr>
        <w:spacing w:after="80"/>
      </w:pPr>
      <w:r>
        <w:rPr>
          <w:b w:val="0"/>
          <w:i w:val="0"/>
          <w:sz w:val="22"/>
        </w:rPr>
        <w:t xml:space="preserve">    A. um　　B. damit　　C. dass　　D. ohne</w:t>
      </w:r>
    </w:p>
    <w:p w14:paraId="1FF2EC09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正确！zu ... um ... zu（两个 zu 都别漏）。</w:t>
      </w:r>
    </w:p>
    <w:p w14:paraId="4D433204">
      <w:pPr>
        <w:spacing w:after="80"/>
      </w:pPr>
      <w:r>
        <w:rPr>
          <w:b w:val="0"/>
          <w:i w:val="0"/>
          <w:sz w:val="22"/>
        </w:rPr>
        <w:t>12. Es ist zu kalt, _</w:t>
      </w:r>
      <w:r>
        <w:rPr>
          <w:rFonts w:hint="eastAsia"/>
          <w:b w:val="0"/>
          <w:i w:val="0"/>
          <w:sz w:val="22"/>
          <w:lang w:val="en-US" w:eastAsia="zh-CN"/>
        </w:rPr>
        <w:t>als dass</w:t>
      </w:r>
      <w:r>
        <w:rPr>
          <w:b w:val="0"/>
          <w:i w:val="0"/>
          <w:sz w:val="22"/>
        </w:rPr>
        <w:t>__ man baden könnte.</w:t>
      </w:r>
    </w:p>
    <w:p w14:paraId="082EB098">
      <w:pPr>
        <w:spacing w:after="80"/>
      </w:pPr>
      <w:r>
        <w:rPr>
          <w:b w:val="0"/>
          <w:i w:val="0"/>
          <w:sz w:val="22"/>
        </w:rPr>
        <w:t xml:space="preserve">    A. um zu　　B. als dass　　C. dass　　D. damit</w:t>
      </w:r>
    </w:p>
    <w:p w14:paraId="46982CE6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正确！异主语 + KII → als dass。</w:t>
      </w:r>
    </w:p>
    <w:p w14:paraId="10239919">
      <w:pPr>
        <w:spacing w:after="120"/>
      </w:pPr>
      <w:r>
        <w:rPr>
          <w:b/>
          <w:i w:val="0"/>
          <w:color w:val="1F4E79"/>
          <w:sz w:val="26"/>
        </w:rPr>
        <w:t>二、填空（13–24 题，每空 1 分，共 12 分）</w:t>
      </w:r>
    </w:p>
    <w:p w14:paraId="44DD12D3">
      <w:pPr>
        <w:spacing w:after="160"/>
      </w:pPr>
      <w:r>
        <w:rPr>
          <w:b w:val="0"/>
          <w:i w:val="0"/>
          <w:color w:val="595959"/>
          <w:sz w:val="20"/>
        </w:rPr>
        <w:t>用 um / damit / indem / dass / ohne / statt / als / wie / wobei / genug / sodass / solchen / Infolge 等补全句子。</w:t>
      </w:r>
    </w:p>
    <w:p w14:paraId="645BFE27">
      <w:pPr>
        <w:spacing w:after="80"/>
      </w:pPr>
      <w:r>
        <w:rPr>
          <w:b w:val="0"/>
          <w:i w:val="0"/>
          <w:sz w:val="22"/>
        </w:rPr>
        <w:t>13. Ich stehe früh auf, __</w:t>
      </w:r>
      <w:r>
        <w:rPr>
          <w:rFonts w:hint="eastAsia"/>
          <w:b w:val="0"/>
          <w:i w:val="0"/>
          <w:sz w:val="22"/>
          <w:lang w:val="en-US" w:eastAsia="zh-CN"/>
        </w:rPr>
        <w:t>um</w:t>
      </w:r>
      <w:r>
        <w:rPr>
          <w:b w:val="0"/>
          <w:i w:val="0"/>
          <w:sz w:val="22"/>
        </w:rPr>
        <w:t>_ den Zug nicht zu verpassen.</w:t>
      </w:r>
    </w:p>
    <w:p w14:paraId="5AF4B999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正确！um aufzustehen（可分动词 zu 夹中间），nicht 在 zu 前。</w:t>
      </w:r>
    </w:p>
    <w:p w14:paraId="15FECB4A">
      <w:pPr>
        <w:spacing w:after="80"/>
      </w:pPr>
      <w:r>
        <w:rPr>
          <w:b w:val="0"/>
          <w:i w:val="0"/>
          <w:sz w:val="22"/>
        </w:rPr>
        <w:t>14. Er schreibt alles auf, _</w:t>
      </w:r>
      <w:r>
        <w:rPr>
          <w:rFonts w:hint="eastAsia"/>
          <w:b w:val="0"/>
          <w:i w:val="0"/>
          <w:sz w:val="22"/>
          <w:lang w:val="en-US" w:eastAsia="zh-CN"/>
        </w:rPr>
        <w:t>damit</w:t>
      </w:r>
      <w:r>
        <w:rPr>
          <w:b w:val="0"/>
          <w:i w:val="0"/>
          <w:sz w:val="22"/>
        </w:rPr>
        <w:t>__ er es nicht vergisst.</w:t>
      </w:r>
    </w:p>
    <w:p w14:paraId="5D94E4CF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正确！damit 已表目的，不加 sollen。</w:t>
      </w:r>
    </w:p>
    <w:p w14:paraId="0B144836">
      <w:pPr>
        <w:spacing w:after="80"/>
      </w:pPr>
      <w:r>
        <w:rPr>
          <w:b w:val="0"/>
          <w:i w:val="0"/>
          <w:sz w:val="22"/>
        </w:rPr>
        <w:t xml:space="preserve">15. Er </w:t>
      </w:r>
      <w:r>
        <w:rPr>
          <w:b w:val="0"/>
          <w:i w:val="0"/>
          <w:sz w:val="22"/>
          <w:highlight w:val="yellow"/>
        </w:rPr>
        <w:t xml:space="preserve">verbessert </w:t>
      </w:r>
      <w:r>
        <w:rPr>
          <w:b w:val="0"/>
          <w:i w:val="0"/>
          <w:sz w:val="22"/>
        </w:rPr>
        <w:t>sich dadurch, _</w:t>
      </w:r>
      <w:r>
        <w:rPr>
          <w:rFonts w:hint="eastAsia"/>
          <w:b w:val="0"/>
          <w:i w:val="0"/>
          <w:sz w:val="22"/>
          <w:lang w:val="en-US" w:eastAsia="zh-CN"/>
        </w:rPr>
        <w:t>dass</w:t>
      </w:r>
      <w:r>
        <w:rPr>
          <w:b w:val="0"/>
          <w:i w:val="0"/>
          <w:sz w:val="22"/>
        </w:rPr>
        <w:t>__ er täglich übt.</w:t>
      </w:r>
    </w:p>
    <w:p w14:paraId="733DAE0E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正确！dadurch ... dass 书面方式。</w:t>
      </w:r>
    </w:p>
    <w:p w14:paraId="1DD19E34">
      <w:pPr>
        <w:spacing w:after="80"/>
      </w:pPr>
      <w:r>
        <w:rPr>
          <w:b w:val="0"/>
          <w:i w:val="0"/>
          <w:sz w:val="22"/>
        </w:rPr>
        <w:t>16. Er arbeitet, __</w:t>
      </w:r>
      <w:r>
        <w:rPr>
          <w:rFonts w:hint="eastAsia"/>
          <w:b w:val="0"/>
          <w:i w:val="0"/>
          <w:sz w:val="22"/>
          <w:lang w:val="en-US" w:eastAsia="zh-CN"/>
        </w:rPr>
        <w:t>Statt</w:t>
      </w:r>
      <w:r>
        <w:rPr>
          <w:b w:val="0"/>
          <w:i w:val="0"/>
          <w:sz w:val="22"/>
        </w:rPr>
        <w:t>_ er Musik hört.</w:t>
      </w:r>
    </w:p>
    <w:p w14:paraId="6AF2E2FB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Statt 不对。句意"边工作边听音乐"是伴随方式 → 答案：wobei。statt 表替代，且这里若用需 statt dass er Musik hört（语序不同）。</w:t>
      </w:r>
    </w:p>
    <w:p w14:paraId="2C3B49F2">
      <w:pPr>
        <w:spacing w:after="80"/>
      </w:pPr>
      <w:r>
        <w:rPr>
          <w:b w:val="0"/>
          <w:i w:val="0"/>
          <w:sz w:val="22"/>
        </w:rPr>
        <w:t>17. Mach es so, ___ ich es dir gezeigt habe.</w:t>
      </w:r>
    </w:p>
    <w:p w14:paraId="46EC9050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未作答。答案：wie（so ..., wie ... 现实方式 + Indikativ）。</w:t>
      </w:r>
    </w:p>
    <w:p w14:paraId="356A685B">
      <w:pPr>
        <w:spacing w:after="80"/>
      </w:pPr>
      <w:r>
        <w:rPr>
          <w:b w:val="0"/>
          <w:i w:val="0"/>
          <w:sz w:val="22"/>
        </w:rPr>
        <w:t xml:space="preserve">18. Er ging weg, ohne ___ es jemand </w:t>
      </w:r>
      <w:r>
        <w:rPr>
          <w:b w:val="0"/>
          <w:i w:val="0"/>
          <w:sz w:val="22"/>
          <w:highlight w:val="yellow"/>
        </w:rPr>
        <w:t>merkte</w:t>
      </w:r>
      <w:r>
        <w:rPr>
          <w:b w:val="0"/>
          <w:i w:val="0"/>
          <w:sz w:val="22"/>
        </w:rPr>
        <w:t>.</w:t>
      </w:r>
    </w:p>
    <w:p w14:paraId="181A9659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未作答。答案：dass（ohne dass 异主语；ohne 已含否定，从句不加 nicht）。</w:t>
      </w:r>
    </w:p>
    <w:p w14:paraId="39CF2EB3">
      <w:pPr>
        <w:spacing w:after="80"/>
      </w:pPr>
      <w:r>
        <w:rPr>
          <w:b w:val="0"/>
          <w:i w:val="0"/>
          <w:sz w:val="22"/>
        </w:rPr>
        <w:t>19. Sie sieht aus, als ___ sie krank.</w:t>
      </w:r>
    </w:p>
    <w:p w14:paraId="339B4030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未作答。答案：wäre（als 单独用 → V1 语序 + KII）。</w:t>
      </w:r>
    </w:p>
    <w:p w14:paraId="25624EC2">
      <w:pPr>
        <w:spacing w:after="80"/>
      </w:pPr>
      <w:r>
        <w:rPr>
          <w:b w:val="0"/>
          <w:i w:val="0"/>
          <w:sz w:val="22"/>
        </w:rPr>
        <w:t>20. Er sah fern, ___ für die Prüfung zu lernen.</w:t>
      </w:r>
    </w:p>
    <w:p w14:paraId="2E48FC7D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未作答。答案：statt（替代：看了电视，而不是学习）。</w:t>
      </w:r>
    </w:p>
    <w:p w14:paraId="3B91B6E7">
      <w:pPr>
        <w:spacing w:after="80"/>
      </w:pPr>
      <w:r>
        <w:rPr>
          <w:b w:val="0"/>
          <w:i w:val="0"/>
          <w:sz w:val="22"/>
        </w:rPr>
        <w:t>21. Es regnete stark, __</w:t>
      </w:r>
      <w:r>
        <w:rPr>
          <w:rFonts w:hint="eastAsia"/>
          <w:b w:val="0"/>
          <w:i w:val="0"/>
          <w:sz w:val="22"/>
          <w:lang w:val="en-US" w:eastAsia="zh-CN"/>
        </w:rPr>
        <w:t>sodass</w:t>
      </w:r>
      <w:r>
        <w:rPr>
          <w:b w:val="0"/>
          <w:i w:val="0"/>
          <w:sz w:val="22"/>
        </w:rPr>
        <w:t>_ das Spiel abgesagt wurde.</w:t>
      </w:r>
    </w:p>
    <w:p w14:paraId="0138DDD5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正确！结果 sodass。</w:t>
      </w:r>
    </w:p>
    <w:p w14:paraId="035BB99E">
      <w:pPr>
        <w:spacing w:after="80"/>
      </w:pPr>
      <w:r>
        <w:rPr>
          <w:b w:val="0"/>
          <w:i w:val="0"/>
          <w:sz w:val="22"/>
        </w:rPr>
        <w:t>22. Er hat _</w:t>
      </w:r>
      <w:r>
        <w:rPr>
          <w:rFonts w:hint="eastAsia"/>
          <w:b w:val="0"/>
          <w:i w:val="0"/>
          <w:sz w:val="22"/>
          <w:lang w:val="en-US" w:eastAsia="zh-CN"/>
        </w:rPr>
        <w:t>solchen</w:t>
      </w:r>
      <w:r>
        <w:rPr>
          <w:b w:val="0"/>
          <w:i w:val="0"/>
          <w:sz w:val="22"/>
        </w:rPr>
        <w:t>__ Hunger, dass er nicht mehr gehen kann.（修饰名词 Hunger）</w:t>
      </w:r>
    </w:p>
    <w:p w14:paraId="61531C35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正确！solch- 修饰名词 Hunger。</w:t>
      </w:r>
    </w:p>
    <w:p w14:paraId="40DB01CD">
      <w:pPr>
        <w:spacing w:after="80"/>
      </w:pPr>
      <w:r>
        <w:rPr>
          <w:b w:val="0"/>
          <w:i w:val="0"/>
          <w:sz w:val="22"/>
        </w:rPr>
        <w:t>23. Das Wasser ist warm _</w:t>
      </w:r>
      <w:r>
        <w:rPr>
          <w:rFonts w:hint="eastAsia"/>
          <w:b w:val="0"/>
          <w:i w:val="0"/>
          <w:sz w:val="22"/>
          <w:lang w:val="en-US" w:eastAsia="zh-CN"/>
        </w:rPr>
        <w:t>genug</w:t>
      </w:r>
      <w:r>
        <w:rPr>
          <w:b w:val="0"/>
          <w:i w:val="0"/>
          <w:sz w:val="22"/>
        </w:rPr>
        <w:t>__, um zu schwimmen.</w:t>
      </w:r>
    </w:p>
    <w:p w14:paraId="04AF9189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正确！形容词在前、genug 在后。</w:t>
      </w:r>
    </w:p>
    <w:p w14:paraId="27360A94">
      <w:pPr>
        <w:spacing w:after="80"/>
      </w:pPr>
      <w:r>
        <w:rPr>
          <w:b w:val="0"/>
          <w:i w:val="0"/>
          <w:sz w:val="22"/>
        </w:rPr>
        <w:t>24. __</w:t>
      </w:r>
      <w:r>
        <w:rPr>
          <w:rFonts w:hint="eastAsia"/>
          <w:b w:val="0"/>
          <w:i w:val="0"/>
          <w:sz w:val="22"/>
          <w:lang w:val="en-US" w:eastAsia="zh-CN"/>
        </w:rPr>
        <w:t>Infolge</w:t>
      </w:r>
      <w:r>
        <w:rPr>
          <w:b w:val="0"/>
          <w:i w:val="0"/>
          <w:sz w:val="22"/>
        </w:rPr>
        <w:t xml:space="preserve">_ des </w:t>
      </w:r>
      <w:r>
        <w:rPr>
          <w:b w:val="0"/>
          <w:i w:val="0"/>
          <w:sz w:val="22"/>
          <w:highlight w:val="yellow"/>
        </w:rPr>
        <w:t xml:space="preserve">Unfalls </w:t>
      </w:r>
      <w:r>
        <w:rPr>
          <w:b w:val="0"/>
          <w:i w:val="0"/>
          <w:sz w:val="22"/>
        </w:rPr>
        <w:t xml:space="preserve">war die Straße </w:t>
      </w:r>
      <w:r>
        <w:rPr>
          <w:b w:val="0"/>
          <w:i w:val="0"/>
          <w:sz w:val="22"/>
          <w:highlight w:val="yellow"/>
        </w:rPr>
        <w:t>gesperrt</w:t>
      </w:r>
      <w:r>
        <w:rPr>
          <w:b w:val="0"/>
          <w:i w:val="0"/>
          <w:sz w:val="22"/>
        </w:rPr>
        <w:t>.</w:t>
      </w:r>
    </w:p>
    <w:p w14:paraId="36B16316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正确！Infolge + Genitiv，句首大写。</w:t>
      </w:r>
    </w:p>
    <w:p w14:paraId="1C320629">
      <w:pPr>
        <w:spacing w:after="120"/>
      </w:pPr>
      <w:r>
        <w:rPr>
          <w:b/>
          <w:i w:val="0"/>
          <w:color w:val="1F4E79"/>
          <w:sz w:val="26"/>
        </w:rPr>
        <w:t>三、句型转换（25–32 题，每题 2 分，共 16 分）</w:t>
      </w:r>
    </w:p>
    <w:p w14:paraId="5EAF82F7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25. 将 um ... zu 改写为 damit 从句：Ich fahre nach Berlin, um meinen Freund zu besuchen.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Ich fahre nach Berlin, damit ich meinen Freund besuchen.</w:t>
      </w:r>
    </w:p>
    <w:p w14:paraId="7552D1B5">
      <w:pPr>
        <w:spacing w:after="40"/>
      </w:pPr>
      <w:r>
        <w:rPr>
          <w:rFonts w:ascii="Calibri" w:hAnsi="Calibri" w:eastAsia="微软雅黑"/>
          <w:b/>
          <w:color w:val="800000"/>
          <w:sz w:val="21"/>
        </w:rPr>
        <w:t>【批改】</w:t>
      </w:r>
      <w:r>
        <w:rPr>
          <w:rFonts w:ascii="Calibri" w:hAnsi="Calibri" w:eastAsia="微软雅黑"/>
          <w:b w:val="0"/>
          <w:color w:val="800000"/>
          <w:sz w:val="21"/>
        </w:rPr>
        <w:t>⚠ 方向正确（damit + 主语），但 damit 从句缺变位动词：... damit ich meinen Freund besuchen kann.（kann 必须落句尾）→ 得 1/2 分。</w:t>
      </w:r>
    </w:p>
    <w:p w14:paraId="37434C2F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 xml:space="preserve">26. 将 damit 从句改写为 um ... zu：Er arbeitet nachts, damit seine Familie </w:t>
      </w:r>
      <w:r>
        <w:rPr>
          <w:b w:val="0"/>
          <w:i w:val="0"/>
          <w:sz w:val="22"/>
          <w:highlight w:val="yellow"/>
        </w:rPr>
        <w:t xml:space="preserve">tagsüber </w:t>
      </w:r>
      <w:r>
        <w:rPr>
          <w:b w:val="0"/>
          <w:i w:val="0"/>
          <w:sz w:val="22"/>
        </w:rPr>
        <w:t xml:space="preserve">Zeit mit ihm </w:t>
      </w:r>
      <w:r>
        <w:rPr>
          <w:b w:val="0"/>
          <w:i w:val="0"/>
          <w:sz w:val="22"/>
          <w:highlight w:val="yellow"/>
        </w:rPr>
        <w:t xml:space="preserve">verbringen </w:t>
      </w:r>
      <w:r>
        <w:rPr>
          <w:b w:val="0"/>
          <w:i w:val="0"/>
          <w:sz w:val="22"/>
        </w:rPr>
        <w:t>kann.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Er arbeitet nachts, um </w:t>
      </w:r>
      <w:r>
        <w:rPr>
          <w:b w:val="0"/>
          <w:i w:val="0"/>
          <w:sz w:val="22"/>
        </w:rPr>
        <w:t>eine Familie tagsüber Zeit mit ihm</w:t>
      </w:r>
      <w:r>
        <w:rPr>
          <w:rFonts w:hint="eastAsia"/>
          <w:b w:val="0"/>
          <w:i w:val="0"/>
          <w:sz w:val="22"/>
          <w:lang w:val="en-US" w:eastAsia="zh-CN"/>
        </w:rPr>
        <w:t xml:space="preserve"> zu verbringen.</w:t>
      </w:r>
    </w:p>
    <w:p w14:paraId="289A8341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um ... zu 结构对了，但内容改错：应为 ... um tagsüber Zeit mit seiner Familie zu verbringen。① seine（不是 eine）② zu 不定式语序：mit seiner Familie 放在 zu verbringen 之前 → 得 1/2 分。</w:t>
      </w:r>
    </w:p>
    <w:p w14:paraId="171D5A3B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27. 将 um ... zu 改写为 zum + 动词名词化：Ich gehe ins Schwimmbad, um zu schwimmen.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Ich gehe ins Schwimmbad, zum Schwimmen.</w:t>
      </w:r>
    </w:p>
    <w:p w14:paraId="48F00FDA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正确！⚠ 小提醒：介词短语前不需要逗号 → Ich gehe zum Schwimmen ins Schwimmbad。</w:t>
      </w:r>
    </w:p>
    <w:p w14:paraId="72DD9B32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28. 将 ohne dass 句改写为 ohne ... zu（主语不变）：Die Kinder verließen das Zimmer, ohne dass sie etwas sagten.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Die Kinder </w:t>
      </w:r>
      <w:r>
        <w:rPr>
          <w:b w:val="0"/>
          <w:i w:val="0"/>
          <w:sz w:val="22"/>
        </w:rPr>
        <w:t xml:space="preserve">verließen </w:t>
      </w:r>
      <w:r>
        <w:rPr>
          <w:rFonts w:hint="eastAsia"/>
          <w:b w:val="0"/>
          <w:i w:val="0"/>
          <w:sz w:val="22"/>
          <w:lang w:val="en-US" w:eastAsia="zh-CN"/>
        </w:rPr>
        <w:t xml:space="preserve"> das Zimmer, ohne  etwas zu sagen.</w:t>
      </w:r>
    </w:p>
    <w:p w14:paraId="7D0C927B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完全正确！同主语 → ohne ... zu。</w:t>
      </w:r>
    </w:p>
    <w:p w14:paraId="1BEDE09A">
      <w:pPr>
        <w:spacing w:after="80"/>
        <w:rPr>
          <w:rFonts w:hint="eastAsia" w:eastAsia="微软雅黑"/>
          <w:lang w:val="en-US" w:eastAsia="zh-CN"/>
        </w:rPr>
      </w:pPr>
      <w:r>
        <w:rPr>
          <w:b w:val="0"/>
          <w:i w:val="0"/>
          <w:sz w:val="22"/>
        </w:rPr>
        <w:t>29. 将 als ob 句改写为 als（V1）与 als wenn 两种变体：Er tut so, als ob er schlafen würde.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Er tut so, als schliefe er.</w:t>
      </w:r>
      <w:r>
        <w:rPr>
          <w:rFonts w:hint="eastAsia"/>
          <w:b w:val="0"/>
          <w:i w:val="0"/>
          <w:sz w:val="22"/>
          <w:lang w:val="en-US" w:eastAsia="zh-CN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Er tut so, als wenn er schlafen </w:t>
      </w:r>
      <w:r>
        <w:rPr>
          <w:b w:val="0"/>
          <w:i w:val="0"/>
          <w:sz w:val="22"/>
        </w:rPr>
        <w:t>würde</w:t>
      </w:r>
      <w:r>
        <w:rPr>
          <w:rFonts w:hint="eastAsia"/>
          <w:b w:val="0"/>
          <w:i w:val="0"/>
          <w:sz w:val="22"/>
          <w:lang w:val="en-US" w:eastAsia="zh-CN"/>
        </w:rPr>
        <w:t>.</w:t>
      </w:r>
    </w:p>
    <w:p w14:paraId="1E9BF913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非常棒！als schliefe er 用了真正的 KII（schliefe），als wenn 变体也正确。</w:t>
      </w:r>
    </w:p>
    <w:p w14:paraId="1D965467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30. 将 sodass 句改写为"主句 + 结果副词"：Er kam zu spät, sodass er den Zug verpasste.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Er kam zu </w:t>
      </w:r>
      <w:r>
        <w:rPr>
          <w:b w:val="0"/>
          <w:i w:val="0"/>
          <w:sz w:val="22"/>
        </w:rPr>
        <w:t>spät</w:t>
      </w:r>
      <w:r>
        <w:rPr>
          <w:rFonts w:hint="eastAsia"/>
          <w:b w:val="0"/>
          <w:i w:val="0"/>
          <w:sz w:val="22"/>
          <w:lang w:val="en-US" w:eastAsia="zh-CN"/>
        </w:rPr>
        <w:t>, deshalb verpasste er den Zug.</w:t>
      </w:r>
    </w:p>
    <w:p w14:paraId="5ACD300C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正确！deshalb 占位 1，动词第二位。</w:t>
      </w:r>
    </w:p>
    <w:p w14:paraId="5A29E19F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31. 将 sodass 句改写为 infolge + Gen 名物化：Es regnete stark, sodass das Spiel abgesagt wurde.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Infolge des starken Regens, das Spiel wurde abgesagt.</w:t>
      </w:r>
    </w:p>
    <w:p w14:paraId="5965D340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Infolge des starken Regens 正确，但 ① 逗号应删 ② 主句动词须第二位：Infolge des starken Regens wurde das Spiel abgesagt. → 得 1/2 分。</w:t>
      </w:r>
    </w:p>
    <w:p w14:paraId="09A7B65D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32. 将 so ... dass 句改写为 zu ... um zu（语义接近时互换）：Er ist so schwach, dass er nicht stehen kann.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Er ist zu Schwach, um nicht zu stehen.</w:t>
      </w:r>
    </w:p>
    <w:p w14:paraId="6FC60DF2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两处错误：① 形容词小写 schwach ② 删去 nicht（zu ... um zu 已含"不能"）：Er ist zu schwach, um zu stehen.</w:t>
      </w:r>
    </w:p>
    <w:p w14:paraId="13B2F56A">
      <w:pPr>
        <w:spacing w:after="120"/>
      </w:pPr>
      <w:r>
        <w:rPr>
          <w:b/>
          <w:i w:val="0"/>
          <w:color w:val="1F4E79"/>
          <w:sz w:val="26"/>
        </w:rPr>
        <w:t>四、改错题（33–37 题，每题 2 分，共 10 分）</w:t>
      </w:r>
    </w:p>
    <w:p w14:paraId="1DADB9BD">
      <w:pPr>
        <w:spacing w:after="160"/>
      </w:pPr>
      <w:r>
        <w:rPr>
          <w:b w:val="0"/>
          <w:i w:val="0"/>
          <w:color w:val="595959"/>
          <w:sz w:val="20"/>
        </w:rPr>
        <w:t>每句有一处错误，找出并写出正确的完整句子。</w:t>
      </w:r>
    </w:p>
    <w:p w14:paraId="13E767AB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33. Ich lerne Deutsch, um ich in Deutschland studiere.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Ich lerne Deutsch,um in Deutschland zu studieren.</w:t>
      </w:r>
    </w:p>
    <w:p w14:paraId="372F0DD2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正确！um ... zu 后是不定式，无主语无变位。</w:t>
      </w:r>
    </w:p>
    <w:p w14:paraId="25180DC2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34. Er tut so, als ob er krank ist.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Er tut so, als ob er krank </w:t>
      </w:r>
      <w:r>
        <w:rPr>
          <w:rFonts w:hint="default"/>
          <w:b w:val="0"/>
          <w:i w:val="0"/>
          <w:sz w:val="22"/>
          <w:lang w:val="en-US" w:eastAsia="zh-CN"/>
        </w:rPr>
        <w:t>wäre.</w:t>
      </w:r>
    </w:p>
    <w:p w14:paraId="28DDEB53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正确！als ob + KII（wäre）。</w:t>
      </w:r>
    </w:p>
    <w:p w14:paraId="43D95598">
      <w:pPr>
        <w:spacing w:after="80"/>
        <w:rPr>
          <w:rFonts w:hint="default"/>
          <w:lang w:val="en-US"/>
        </w:rPr>
      </w:pPr>
      <w:r>
        <w:rPr>
          <w:b w:val="0"/>
          <w:i w:val="0"/>
          <w:sz w:val="22"/>
        </w:rPr>
        <w:t>35. Er half mir, ohne dass ich ihn darum nicht gebeten hatte.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Er half mir, ohne dass ich ihn  nicht gebeten hatte.</w:t>
      </w:r>
      <w:r>
        <w:rPr>
          <w:b w:val="0"/>
          <w:i w:val="0"/>
          <w:sz w:val="22"/>
        </w:rPr>
        <w:br w:type="textWrapping"/>
      </w:r>
      <w:r>
        <w:rPr>
          <w:b w:val="0"/>
          <w:i w:val="0"/>
          <w:sz w:val="22"/>
        </w:rPr>
        <w:t>36. Er spart Geld, indem er ein Haus kaufen kann.</w:t>
      </w:r>
      <w:r>
        <w:rPr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Er spart Geld, damit er ein Hause kaufen kann.</w:t>
      </w:r>
    </w:p>
    <w:p w14:paraId="66BDCB0E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改反了！应删去 nicht、保留 darum（"为此"）：Er half mir, ohne dass ich ihn darum gebeten hatte.</w:t>
      </w:r>
    </w:p>
    <w:p w14:paraId="0A439EB9">
      <w:pPr>
        <w:spacing w:after="40"/>
      </w:pPr>
      <w:r>
        <w:rPr>
          <w:rFonts w:ascii="Calibri" w:hAnsi="Calibri" w:eastAsia="微软雅黑"/>
          <w:b/>
          <w:color w:val="800000"/>
          <w:sz w:val="21"/>
        </w:rPr>
        <w:t>【批改】</w:t>
      </w:r>
      <w:r>
        <w:rPr>
          <w:rFonts w:ascii="Calibri" w:hAnsi="Calibri" w:eastAsia="微软雅黑"/>
          <w:b w:val="0"/>
          <w:color w:val="800000"/>
          <w:sz w:val="21"/>
        </w:rPr>
        <w:t>⚠ 主错误改对了（indem → damit，目的），但引入新错误：ein Haus（das Haus，不是 Hause；Hause 只出现在 zu Hause / nach Hause）→ 得 1/2 分。</w:t>
      </w:r>
    </w:p>
    <w:p w14:paraId="01CA6C63">
      <w:pPr>
        <w:spacing w:after="80"/>
        <w:rPr>
          <w:rFonts w:hint="default"/>
          <w:lang w:val="en-US"/>
        </w:rPr>
      </w:pPr>
      <w:r>
        <w:rPr>
          <w:b w:val="0"/>
          <w:i w:val="0"/>
          <w:sz w:val="22"/>
        </w:rPr>
        <w:t>37. Sodass wir zu Hause blieben, es regnete.</w:t>
      </w:r>
      <w:r>
        <w:rPr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Es regnete, sodass wir zu Hause blieben.</w:t>
      </w:r>
    </w:p>
    <w:p w14:paraId="7F5B7770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正确！sodass 不能置句首。</w:t>
      </w:r>
    </w:p>
    <w:p w14:paraId="59E7A8B5">
      <w:pPr>
        <w:spacing w:after="120"/>
      </w:pPr>
      <w:r>
        <w:rPr>
          <w:b/>
          <w:i w:val="0"/>
          <w:color w:val="1F4E79"/>
          <w:sz w:val="26"/>
        </w:rPr>
        <w:t>五、翻译题（38–45 题，每题 2 分，共 16 分）</w:t>
      </w:r>
    </w:p>
    <w:p w14:paraId="3375DB4A">
      <w:pPr>
        <w:spacing w:after="80"/>
      </w:pPr>
      <w:r>
        <w:rPr>
          <w:b/>
          <w:i w:val="0"/>
          <w:sz w:val="23"/>
        </w:rPr>
        <w:t>德译中（38–41）</w:t>
      </w:r>
    </w:p>
    <w:p w14:paraId="3FC25E22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38. Er lernt jeden Tag Deutsch, um die B2-Prüfung zu bestehen.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他每天学德语，是为了通过B2考试。</w:t>
      </w:r>
    </w:p>
    <w:p w14:paraId="130D6371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正确！um ... zu 目的。</w:t>
      </w:r>
    </w:p>
    <w:p w14:paraId="7E350A45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39. Sie verbessert ihre Aussprache, indem sie deutsche Filme ansieht.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她每天改进纠正她的发音，通过看德国电影的方式。</w:t>
      </w:r>
    </w:p>
    <w:p w14:paraId="6DE7AF23">
      <w:pPr>
        <w:spacing w:after="40"/>
      </w:pPr>
      <w:r>
        <w:rPr>
          <w:rFonts w:ascii="Calibri" w:hAnsi="Calibri" w:eastAsia="微软雅黑"/>
          <w:b/>
          <w:color w:val="800000"/>
          <w:sz w:val="21"/>
        </w:rPr>
        <w:t>【批改】</w:t>
      </w:r>
      <w:r>
        <w:rPr>
          <w:rFonts w:ascii="Calibri" w:hAnsi="Calibri" w:eastAsia="微软雅黑"/>
          <w:b w:val="0"/>
          <w:color w:val="800000"/>
          <w:sz w:val="21"/>
        </w:rPr>
        <w:t>⚠ 意思对，可更简练：她通过看德语电影来提高发音。（原句没有"每天"，别多译；"改进纠正"二选一即可）</w:t>
      </w:r>
    </w:p>
    <w:p w14:paraId="44D13EB5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40. Der Film war so langweilig, dass ich einschlief.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这电影太无聊了，导致我都睡着了。</w:t>
      </w:r>
    </w:p>
    <w:p w14:paraId="359AAA2D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正确！so ... dass 程度 + 结果。</w:t>
      </w:r>
    </w:p>
    <w:p w14:paraId="14C6B656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41. Er tat so, als ob er nichts davon wüsste.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他表现得好像他对此毫不知情一样。</w:t>
      </w:r>
    </w:p>
    <w:p w14:paraId="11A74572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正确！"装作 / 仿佛"非现实比较。</w:t>
      </w:r>
    </w:p>
    <w:p w14:paraId="54D94526">
      <w:pPr>
        <w:spacing w:after="80"/>
      </w:pPr>
      <w:r>
        <w:rPr>
          <w:b/>
          <w:i w:val="0"/>
          <w:sz w:val="23"/>
        </w:rPr>
        <w:t>中译德（42–45）</w:t>
      </w:r>
    </w:p>
    <w:p w14:paraId="188A535D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42. 我早起，为了不错过火车。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Ich </w:t>
      </w:r>
      <w:r>
        <w:rPr>
          <w:rFonts w:hint="default"/>
          <w:b w:val="0"/>
          <w:i w:val="0"/>
          <w:sz w:val="22"/>
          <w:lang w:val="en-US" w:eastAsia="zh-CN"/>
        </w:rPr>
        <w:t xml:space="preserve">habe </w:t>
      </w:r>
      <w:r>
        <w:rPr>
          <w:rFonts w:hint="eastAsia"/>
          <w:b w:val="0"/>
          <w:i w:val="0"/>
          <w:sz w:val="22"/>
          <w:lang w:val="en-US" w:eastAsia="zh-CN"/>
        </w:rPr>
        <w:t>gestanden fr</w:t>
      </w:r>
      <w:r>
        <w:rPr>
          <w:rFonts w:hint="default"/>
          <w:b w:val="0"/>
          <w:i w:val="0"/>
          <w:sz w:val="22"/>
          <w:lang w:val="en-US" w:eastAsia="zh-CN"/>
        </w:rPr>
        <w:t>üh auf, um den Zug nicht zu verpassen.</w:t>
      </w:r>
    </w:p>
    <w:p w14:paraId="0A02C9FA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"早起"是日常习惯，应用现在时：Ich stehe früh auf, um den Zug nicht zu verpassen. 你的句子问题：① aufstehen 完成时助动词是 sein（ich bin früh aufgestanden）② PII 是 aufgestanden（非 gestanden）③ 语序散架。</w:t>
      </w:r>
    </w:p>
    <w:p w14:paraId="1EAB715A">
      <w:pPr>
        <w:spacing w:after="80"/>
        <w:rPr>
          <w:b w:val="0"/>
          <w:i w:val="0"/>
          <w:sz w:val="22"/>
        </w:rPr>
      </w:pPr>
      <w:r>
        <w:rPr>
          <w:b w:val="0"/>
          <w:i w:val="0"/>
          <w:sz w:val="22"/>
        </w:rPr>
        <w:t>43. 他没告别就离开了。</w:t>
      </w:r>
    </w:p>
    <w:p w14:paraId="4E3DC4FE">
      <w:pPr>
        <w:spacing w:after="80"/>
        <w:rPr>
          <w:rFonts w:hint="default" w:eastAsia="微软雅黑"/>
          <w:b w:val="0"/>
          <w:i w:val="0"/>
          <w:sz w:val="22"/>
          <w:lang w:val="en-US" w:eastAsia="zh-CN"/>
        </w:rPr>
      </w:pPr>
      <w:r>
        <w:rPr>
          <w:rFonts w:hint="default"/>
          <w:b w:val="0"/>
          <w:i w:val="0"/>
          <w:sz w:val="22"/>
          <w:lang w:val="en-US"/>
        </w:rPr>
        <w:t xml:space="preserve">Er hat verlassen, ohne </w:t>
      </w:r>
      <w:r>
        <w:rPr>
          <w:rFonts w:hint="eastAsia"/>
          <w:b w:val="0"/>
          <w:i w:val="0"/>
          <w:sz w:val="22"/>
          <w:lang w:val="en-US" w:eastAsia="zh-CN"/>
        </w:rPr>
        <w:t>sich zu vorbaschiden.</w:t>
      </w:r>
    </w:p>
    <w:p w14:paraId="542390D9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两处问题：① verlassen 是及物动词，需宾语（Er hat das Zimmer verlassen）；口语"离开"常用 weggehen ② verabschieden 拼写（非 vorbaschiden）。答案：Er ging weg, ohne sich zu verabschieden.</w:t>
      </w:r>
    </w:p>
    <w:p w14:paraId="3F64EECC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44. 雨下得很大，所以比赛被取消了。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Es  regnete stark, sodass das Spiel abgesagt wurde.</w:t>
      </w:r>
    </w:p>
    <w:p w14:paraId="4C41BE0B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正确！结果 sodass。</w:t>
      </w:r>
    </w:p>
    <w:p w14:paraId="5127272C">
      <w:pPr>
        <w:spacing w:after="80"/>
      </w:pPr>
      <w:r>
        <w:rPr>
          <w:b w:val="0"/>
          <w:i w:val="0"/>
          <w:sz w:val="22"/>
        </w:rPr>
        <w:t>45. 你练得越多，就说得越好。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Je mehr du übst, desto besser du sprichst.</w:t>
      </w:r>
      <w:r>
        <w:rPr>
          <w:b w:val="0"/>
          <w:i w:val="0"/>
          <w:sz w:val="22"/>
        </w:rPr>
        <w:br w:type="textWrapping"/>
      </w:r>
    </w:p>
    <w:p w14:paraId="08D3AA7F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desto 后动词必须第二位（主语后置）：Je mehr du übst, desto besser sprichst du.</w:t>
      </w:r>
    </w:p>
    <w:p w14:paraId="477D81AD">
      <w:pPr>
        <w:spacing w:after="120"/>
      </w:pPr>
      <w:r>
        <w:rPr>
          <w:b/>
          <w:i w:val="0"/>
          <w:color w:val="1F4E79"/>
          <w:sz w:val="26"/>
        </w:rPr>
        <w:t>六、简答与判断（46–48 题，每题 2 分，共 6 分）</w:t>
      </w:r>
    </w:p>
    <w:p w14:paraId="250C742C">
      <w:pPr>
        <w:spacing w:after="80"/>
      </w:pPr>
      <w:r>
        <w:rPr>
          <w:b w:val="0"/>
          <w:i w:val="0"/>
          <w:sz w:val="22"/>
        </w:rPr>
        <w:t>46. 用 um ... zu 或 damit 补全并说明理由；再用德语各回答一个 wozu / warum 问题：</w:t>
      </w:r>
    </w:p>
    <w:p w14:paraId="5D0C3E90">
      <w:pPr>
        <w:spacing w:after="80"/>
        <w:rPr>
          <w:rFonts w:hint="eastAsia" w:eastAsia="微软雅黑"/>
          <w:lang w:val="en-US" w:eastAsia="zh-CN"/>
        </w:rPr>
      </w:pPr>
      <w:r>
        <w:rPr>
          <w:b w:val="0"/>
          <w:i w:val="0"/>
          <w:sz w:val="22"/>
        </w:rPr>
        <w:t>　　a) Sie kauft einen Drucker, __</w:t>
      </w:r>
      <w:r>
        <w:rPr>
          <w:rFonts w:hint="eastAsia"/>
          <w:b w:val="0"/>
          <w:i w:val="0"/>
          <w:sz w:val="22"/>
          <w:lang w:val="en-US" w:eastAsia="zh-CN"/>
        </w:rPr>
        <w:t>um</w:t>
      </w:r>
      <w:r>
        <w:rPr>
          <w:b w:val="0"/>
          <w:i w:val="0"/>
          <w:sz w:val="22"/>
        </w:rPr>
        <w:t>_ Fotos zu drucken.</w:t>
      </w:r>
    </w:p>
    <w:p w14:paraId="62FF2DAF">
      <w:pPr>
        <w:spacing w:after="80"/>
      </w:pPr>
      <w:r>
        <w:rPr>
          <w:b w:val="0"/>
          <w:i w:val="0"/>
          <w:sz w:val="22"/>
        </w:rPr>
        <w:t>　　b) Sie kauft einen Drucker, _</w:t>
      </w:r>
      <w:r>
        <w:rPr>
          <w:rFonts w:hint="eastAsia"/>
          <w:b w:val="0"/>
          <w:i w:val="0"/>
          <w:sz w:val="22"/>
          <w:lang w:val="en-US" w:eastAsia="zh-CN"/>
        </w:rPr>
        <w:t>damit</w:t>
      </w:r>
      <w:r>
        <w:rPr>
          <w:b w:val="0"/>
          <w:i w:val="0"/>
          <w:sz w:val="22"/>
        </w:rPr>
        <w:t>__ ihr Sohn drucken kann.</w:t>
      </w:r>
    </w:p>
    <w:p w14:paraId="2C38E3B5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　　c) Wozu lernst du? / Warum kommst du spät?（各写一个回答）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Zu arbeiten in Deutschland.</w:t>
      </w:r>
      <w:r>
        <w:rPr>
          <w:rFonts w:hint="eastAsia"/>
          <w:b w:val="0"/>
          <w:i w:val="0"/>
          <w:sz w:val="22"/>
          <w:lang w:val="en-US" w:eastAsia="zh-CN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Wegen des Starken Regens.</w:t>
      </w:r>
    </w:p>
    <w:p w14:paraId="0B527397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a) ✓ um（同主语）b) ✓ damit（异主语）c) ✗ "Zu arbeiten in Deutschland" → Um in Deutschland zu arbeiten.（um 不能省，zu 落句尾）；⚠ "Wegen des Starken Regens" 表原因正确，但 starken 小写：wegen des starken Regens → 本大题得 1/2 分。</w:t>
      </w:r>
    </w:p>
    <w:p w14:paraId="1B0B25AC">
      <w:pPr>
        <w:spacing w:after="80"/>
        <w:rPr>
          <w:rFonts w:hint="default" w:eastAsia="微软雅黑"/>
          <w:lang w:val="en-US" w:eastAsia="zh-CN"/>
        </w:rPr>
      </w:pPr>
      <w:r>
        <w:rPr>
          <w:b w:val="0"/>
          <w:i w:val="0"/>
          <w:sz w:val="22"/>
        </w:rPr>
        <w:t>47. 简答：sodass（结果）与 damit / um ... zu（目的）如何区分？各写一个例句。</w:t>
      </w:r>
      <w:r>
        <w:rPr>
          <w:b w:val="0"/>
          <w:i w:val="0"/>
          <w:sz w:val="22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>sodass是已经发生的事情，damit是未发生的事情。</w:t>
      </w:r>
      <w:r>
        <w:rPr>
          <w:rFonts w:hint="eastAsia"/>
          <w:b w:val="0"/>
          <w:i w:val="0"/>
          <w:sz w:val="22"/>
          <w:lang w:val="en-US" w:eastAsia="zh-CN"/>
        </w:rPr>
        <w:br w:type="textWrapping"/>
      </w:r>
      <w:r>
        <w:rPr>
          <w:rFonts w:hint="eastAsia"/>
          <w:b w:val="0"/>
          <w:i w:val="0"/>
          <w:sz w:val="22"/>
          <w:lang w:val="en-US" w:eastAsia="zh-CN"/>
        </w:rPr>
        <w:t xml:space="preserve">Ich bin </w:t>
      </w:r>
      <w:r>
        <w:rPr>
          <w:rFonts w:hint="default"/>
          <w:b w:val="0"/>
          <w:i w:val="0"/>
          <w:sz w:val="22"/>
          <w:lang w:val="en-US" w:eastAsia="zh-CN"/>
        </w:rPr>
        <w:t>müde,sodass ich schnell einschlafen.</w:t>
      </w:r>
      <w:r>
        <w:rPr>
          <w:rFonts w:hint="default"/>
          <w:b w:val="0"/>
          <w:i w:val="0"/>
          <w:sz w:val="22"/>
          <w:lang w:val="en-US" w:eastAsia="zh-CN"/>
        </w:rPr>
        <w:br w:type="textWrapping"/>
      </w:r>
      <w:r>
        <w:rPr>
          <w:rFonts w:hint="default"/>
          <w:b w:val="0"/>
          <w:i w:val="0"/>
          <w:sz w:val="22"/>
          <w:lang w:val="en-US" w:eastAsia="zh-CN"/>
        </w:rPr>
        <w:t>Ich lerne Deutsch, damit ich in Deutsland zu leben.</w:t>
      </w:r>
    </w:p>
    <w:p w14:paraId="17D6C68C">
      <w:pPr>
        <w:spacing w:after="40"/>
      </w:pPr>
      <w:r>
        <w:rPr>
          <w:rFonts w:ascii="Calibri" w:hAnsi="Calibri" w:eastAsia="微软雅黑"/>
          <w:b/>
          <w:color w:val="800000"/>
          <w:sz w:val="21"/>
        </w:rPr>
        <w:t>【批改】</w:t>
      </w:r>
      <w:r>
        <w:rPr>
          <w:rFonts w:ascii="Calibri" w:hAnsi="Calibri" w:eastAsia="微软雅黑"/>
          <w:b w:val="0"/>
          <w:color w:val="800000"/>
          <w:sz w:val="21"/>
        </w:rPr>
        <w:t>⚠ 判断正确（sodass 已发生 / damit 未发生）。但两个例句都要改：① sodass 从句需变位动词落尾：Ich bin müde, sodass ich schnell einschlafe. ② damit 从句不能用 zu 不定式：damit ich in Deutschland lebe.（Deutschland 拼写）→ 得 1/2 分。</w:t>
      </w:r>
    </w:p>
    <w:p w14:paraId="77206AB8">
      <w:pPr>
        <w:spacing w:after="80"/>
      </w:pPr>
      <w:r>
        <w:rPr>
          <w:b w:val="0"/>
          <w:i w:val="0"/>
          <w:sz w:val="22"/>
        </w:rPr>
        <w:t>48. 判断改错 + 填空：</w:t>
      </w:r>
    </w:p>
    <w:p w14:paraId="1D744799">
      <w:pPr>
        <w:spacing w:after="80"/>
        <w:ind w:firstLine="440"/>
        <w:rPr>
          <w:b w:val="0"/>
          <w:i w:val="0"/>
          <w:sz w:val="22"/>
        </w:rPr>
      </w:pPr>
      <w:r>
        <w:rPr>
          <w:b w:val="0"/>
          <w:i w:val="0"/>
          <w:sz w:val="22"/>
        </w:rPr>
        <w:t>a) "Er tut so, als ob er es weiß." 正确吗？如错，请改正。</w:t>
      </w:r>
    </w:p>
    <w:p w14:paraId="077692D1">
      <w:pPr>
        <w:spacing w:after="80"/>
        <w:ind w:firstLine="440"/>
        <w:rPr>
          <w:rFonts w:hint="default" w:eastAsia="微软雅黑"/>
          <w:b w:val="0"/>
          <w:i w:val="0"/>
          <w:sz w:val="22"/>
          <w:lang w:val="en-US" w:eastAsia="zh-CN"/>
        </w:rPr>
      </w:pPr>
      <w:r>
        <w:rPr>
          <w:rFonts w:hint="default"/>
          <w:b w:val="0"/>
          <w:i w:val="0"/>
          <w:sz w:val="22"/>
          <w:lang w:val="en-US"/>
        </w:rPr>
        <w:t xml:space="preserve">Weiß </w:t>
      </w:r>
      <w:r>
        <w:rPr>
          <w:rFonts w:hint="eastAsia"/>
          <w:b w:val="0"/>
          <w:i w:val="0"/>
          <w:sz w:val="22"/>
          <w:lang w:val="en-US" w:eastAsia="zh-CN"/>
        </w:rPr>
        <w:t>改成 w</w:t>
      </w:r>
      <w:r>
        <w:rPr>
          <w:rFonts w:hint="default"/>
          <w:b w:val="0"/>
          <w:i w:val="0"/>
          <w:sz w:val="22"/>
          <w:lang w:val="en-US" w:eastAsia="zh-CN"/>
        </w:rPr>
        <w:t>üsste</w:t>
      </w:r>
    </w:p>
    <w:p w14:paraId="154E6C67">
      <w:pPr>
        <w:spacing w:after="80"/>
      </w:pPr>
      <w:r>
        <w:rPr>
          <w:b w:val="0"/>
          <w:i w:val="0"/>
          <w:sz w:val="22"/>
        </w:rPr>
        <w:t>　　b) 填空：_</w:t>
      </w:r>
      <w:r>
        <w:rPr>
          <w:rFonts w:hint="default"/>
          <w:b w:val="0"/>
          <w:i w:val="0"/>
          <w:sz w:val="22"/>
          <w:lang w:val="en-US"/>
        </w:rPr>
        <w:t>Soweit</w:t>
      </w:r>
      <w:r>
        <w:rPr>
          <w:b w:val="0"/>
          <w:i w:val="0"/>
          <w:sz w:val="22"/>
        </w:rPr>
        <w:t>__ ich weiß, ist das richtig.（就我所知，这是对的）</w:t>
      </w:r>
    </w:p>
    <w:p w14:paraId="735D2AEA">
      <w:pPr>
        <w:spacing w:after="40"/>
      </w:pPr>
      <w:r>
        <w:rPr>
          <w:rFonts w:ascii="Calibri" w:hAnsi="Calibri" w:eastAsia="微软雅黑"/>
          <w:b/>
          <w:color w:val="006600"/>
          <w:sz w:val="21"/>
        </w:rPr>
        <w:t>【批改】</w:t>
      </w:r>
      <w:r>
        <w:rPr>
          <w:rFonts w:ascii="Calibri" w:hAnsi="Calibri" w:eastAsia="微软雅黑"/>
          <w:b w:val="0"/>
          <w:color w:val="006600"/>
          <w:sz w:val="21"/>
        </w:rPr>
        <w:t>✓ a) 正确！weiß → wüsste（KII）b) 正确！Soweit ich weiß. 满分！</w:t>
      </w:r>
    </w:p>
    <w:p w14:paraId="6DC65DEB">
      <w:pPr>
        <w:spacing w:after="120"/>
      </w:pPr>
      <w:r>
        <w:rPr>
          <w:b/>
          <w:i w:val="0"/>
          <w:color w:val="1F4E79"/>
          <w:sz w:val="26"/>
        </w:rPr>
        <w:t>七、挑战题（49–50 题，每题 3 分，共 6 分）</w:t>
      </w:r>
    </w:p>
    <w:p w14:paraId="0EBF9CB7">
      <w:pPr>
        <w:spacing w:after="80"/>
        <w:rPr>
          <w:rFonts w:hint="default"/>
          <w:lang w:val="en-US"/>
        </w:rPr>
      </w:pPr>
      <w:r>
        <w:rPr>
          <w:b w:val="0"/>
          <w:i w:val="0"/>
          <w:sz w:val="22"/>
        </w:rPr>
        <w:t>49. 将 zu ... um zu 句改写为 zu ... als dass 句（主语不同 + KII）：Er ist zu müde, um noch zu arbeiten.</w:t>
      </w:r>
      <w:r>
        <w:rPr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Er ist zu müde, als dass er arbeiten nicht kann.</w:t>
      </w:r>
    </w:p>
    <w:p w14:paraId="29E872B4">
      <w:pPr>
        <w:spacing w:after="40"/>
      </w:pPr>
      <w:r>
        <w:rPr>
          <w:rFonts w:ascii="Calibri" w:hAnsi="Calibri" w:eastAsia="微软雅黑"/>
          <w:b/>
          <w:color w:val="C00000"/>
          <w:sz w:val="21"/>
        </w:rPr>
        <w:t>【批改】</w:t>
      </w:r>
      <w:r>
        <w:rPr>
          <w:rFonts w:ascii="Calibri" w:hAnsi="Calibri" w:eastAsia="微软雅黑"/>
          <w:b w:val="0"/>
          <w:color w:val="C00000"/>
          <w:sz w:val="21"/>
        </w:rPr>
        <w:t>✗ als dass 选对了，但 ① 语序：nicht 应在不定式前 ② als dass 从句强制 KII：könnte（不是 kann）。答案：Er ist zu müde, als dass er noch arbeiten könnte. → 得 1/3 分。</w:t>
      </w:r>
    </w:p>
    <w:p w14:paraId="5AE595F2">
      <w:pPr>
        <w:spacing w:after="80"/>
      </w:pPr>
      <w:r>
        <w:rPr>
          <w:b w:val="0"/>
          <w:i w:val="0"/>
          <w:sz w:val="22"/>
        </w:rPr>
        <w:t>50. 将下列结果从句分别用「结果副词」和「infolge + Gen 名物化」两种方式改写：</w:t>
      </w:r>
    </w:p>
    <w:p w14:paraId="1EB97442">
      <w:pPr>
        <w:spacing w:after="80"/>
        <w:rPr>
          <w:rFonts w:hint="default"/>
          <w:lang w:val="en-US"/>
        </w:rPr>
      </w:pPr>
      <w:r>
        <w:rPr>
          <w:b w:val="0"/>
          <w:i w:val="0"/>
          <w:sz w:val="22"/>
        </w:rPr>
        <w:t xml:space="preserve">　　Die Krise war so schwer, dass viele Firmen </w:t>
      </w:r>
      <w:r>
        <w:rPr>
          <w:b w:val="0"/>
          <w:i w:val="0"/>
          <w:sz w:val="22"/>
          <w:highlight w:val="yellow"/>
        </w:rPr>
        <w:t>bankrottgingen</w:t>
      </w:r>
      <w:r>
        <w:rPr>
          <w:b w:val="0"/>
          <w:i w:val="0"/>
          <w:sz w:val="22"/>
        </w:rPr>
        <w:t>.</w:t>
      </w:r>
      <w:r>
        <w:rPr>
          <w:b w:val="0"/>
          <w:i w:val="0"/>
          <w:sz w:val="22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Die Krise war so schwer,deshalb bankrottgingen viele Firmen.</w:t>
      </w:r>
      <w:r>
        <w:rPr>
          <w:rFonts w:hint="default"/>
          <w:b w:val="0"/>
          <w:i w:val="0"/>
          <w:sz w:val="22"/>
          <w:lang w:val="en-US"/>
        </w:rPr>
        <w:br w:type="textWrapping"/>
      </w:r>
      <w:r>
        <w:rPr>
          <w:rFonts w:hint="default"/>
          <w:b w:val="0"/>
          <w:i w:val="0"/>
          <w:sz w:val="22"/>
          <w:lang w:val="en-US"/>
        </w:rPr>
        <w:t>Infolge der schweren Krise, viele Firmen bankrottgingen.</w:t>
      </w:r>
    </w:p>
    <w:p w14:paraId="241210E4">
      <w:r>
        <w:br w:type="page"/>
      </w:r>
    </w:p>
    <w:p w14:paraId="281052AD">
      <w:pPr>
        <w:spacing w:after="40"/>
      </w:pPr>
      <w:r>
        <w:rPr>
          <w:rFonts w:ascii="Calibri" w:hAnsi="Calibri" w:eastAsia="微软雅黑"/>
          <w:b/>
          <w:color w:val="800000"/>
          <w:sz w:val="21"/>
        </w:rPr>
        <w:t>【批改】</w:t>
      </w:r>
      <w:r>
        <w:rPr>
          <w:rFonts w:ascii="Calibri" w:hAnsi="Calibri" w:eastAsia="微软雅黑"/>
          <w:b w:val="0"/>
          <w:color w:val="800000"/>
          <w:sz w:val="21"/>
        </w:rPr>
        <w:t>⚠ 思路对，两处语序错误：① deshalb 前不需要 so：Die Krise war schwer; deshalb gingen viele Firmen bankrott.（可分动词主句分开：gingen ... bankrott）② 名物化句删逗号、动词第二位：Infolge der schweren Krise gingen viele Firmen bankrott. → 得 1/3 分。</w:t>
      </w:r>
    </w:p>
    <w:p w14:paraId="6E270C52">
      <w:pPr>
        <w:spacing w:after="80"/>
        <w:jc w:val="center"/>
      </w:pPr>
      <w:r>
        <w:rPr>
          <w:b/>
          <w:i w:val="0"/>
          <w:color w:val="1F4E79"/>
          <w:sz w:val="32"/>
        </w:rPr>
        <w:t>参考答案与解析</w:t>
      </w:r>
    </w:p>
    <w:p w14:paraId="04900972">
      <w:pPr>
        <w:spacing w:after="240"/>
        <w:jc w:val="center"/>
      </w:pPr>
      <w:r>
        <w:rPr>
          <w:b w:val="0"/>
          <w:i w:val="0"/>
          <w:color w:val="595959"/>
          <w:sz w:val="21"/>
        </w:rPr>
        <w:t>三合一综合练习 · 满分 78 分 · 建议对照题目自查后再看解析</w:t>
      </w:r>
    </w:p>
    <w:p w14:paraId="73BEAE9B">
      <w:pPr>
        <w:spacing w:after="120"/>
      </w:pPr>
      <w:r>
        <w:rPr>
          <w:b/>
          <w:i w:val="0"/>
          <w:color w:val="1F4E79"/>
          <w:sz w:val="26"/>
        </w:rPr>
        <w:t>一、单项选择（1–12）</w:t>
      </w:r>
    </w:p>
    <w:p w14:paraId="379ADB4E">
      <w:pPr>
        <w:spacing w:after="80"/>
      </w:pPr>
      <w:r>
        <w:rPr>
          <w:b w:val="0"/>
          <w:i w:val="0"/>
          <w:color w:val="006600"/>
          <w:sz w:val="22"/>
        </w:rPr>
        <w:t>1. B（um）｜主语同为 Ich，um ... zu 后接无主语不定式；damit 后需有主语的从句，indem 是方式而非目的。</w:t>
      </w:r>
    </w:p>
    <w:p w14:paraId="160D056A">
      <w:pPr>
        <w:spacing w:after="80"/>
      </w:pPr>
      <w:r>
        <w:rPr>
          <w:b w:val="0"/>
          <w:i w:val="0"/>
          <w:color w:val="006600"/>
          <w:sz w:val="22"/>
        </w:rPr>
        <w:t>2. C（damit）｜主语不同（Mutter / die Kinder），且从句带情态动词 können → damit 从句。</w:t>
      </w:r>
    </w:p>
    <w:p w14:paraId="16620CDF">
      <w:pPr>
        <w:spacing w:after="80"/>
      </w:pPr>
      <w:r>
        <w:rPr>
          <w:b w:val="0"/>
          <w:i w:val="0"/>
          <w:color w:val="006600"/>
          <w:sz w:val="22"/>
        </w:rPr>
        <w:t>3. A（Damit）｜damit 从句置句首，主句变位动词 musst 提前至第一位。</w:t>
      </w:r>
    </w:p>
    <w:p w14:paraId="2F1215BF">
      <w:pPr>
        <w:spacing w:after="80"/>
      </w:pPr>
      <w:r>
        <w:rPr>
          <w:b w:val="0"/>
          <w:i w:val="0"/>
          <w:color w:val="006600"/>
          <w:sz w:val="22"/>
        </w:rPr>
        <w:t>4. A（um）｜um ... zu 内嵌情态动词：um ... unterhalten zu können（können 位于 zu + 实义动词之前）。</w:t>
      </w:r>
    </w:p>
    <w:p w14:paraId="7F9C7AAA">
      <w:pPr>
        <w:spacing w:after="80"/>
      </w:pPr>
      <w:r>
        <w:rPr>
          <w:b w:val="0"/>
          <w:i w:val="0"/>
          <w:color w:val="006600"/>
          <w:sz w:val="22"/>
        </w:rPr>
        <w:t>5. A（indem）｜"通过使用电脑"是方式手段，主从句动作同时发生。⚠ 目的才用 damit。</w:t>
      </w:r>
    </w:p>
    <w:p w14:paraId="66A9E0F6">
      <w:pPr>
        <w:spacing w:after="80"/>
      </w:pPr>
      <w:r>
        <w:rPr>
          <w:b w:val="0"/>
          <w:i w:val="0"/>
          <w:color w:val="006600"/>
          <w:sz w:val="22"/>
        </w:rPr>
        <w:t>6. B（ohne）｜缺失伴随"一句话没说就走了"→ ohne ... zu。</w:t>
      </w:r>
    </w:p>
    <w:p w14:paraId="16EF45D9">
      <w:pPr>
        <w:spacing w:after="80"/>
      </w:pPr>
      <w:r>
        <w:rPr>
          <w:b w:val="0"/>
          <w:i w:val="0"/>
          <w:color w:val="006600"/>
          <w:sz w:val="22"/>
        </w:rPr>
        <w:t>7. C（statt）｜替代"留在家，没去上班"→ statt ... zu。</w:t>
      </w:r>
    </w:p>
    <w:p w14:paraId="373B1B16">
      <w:pPr>
        <w:spacing w:after="80"/>
      </w:pPr>
      <w:r>
        <w:rPr>
          <w:b w:val="0"/>
          <w:i w:val="0"/>
          <w:color w:val="006600"/>
          <w:sz w:val="22"/>
        </w:rPr>
        <w:t>8. C（als ob）｜非现实比较 + KII（wüsste），als ob 尾语序。⚠ als 单独用时是 V1（als wüsste er alles），此处从句有主语 er。</w:t>
      </w:r>
    </w:p>
    <w:p w14:paraId="5E041FD8">
      <w:pPr>
        <w:spacing w:after="80"/>
      </w:pPr>
      <w:r>
        <w:rPr>
          <w:b w:val="0"/>
          <w:i w:val="0"/>
          <w:color w:val="006600"/>
          <w:sz w:val="22"/>
        </w:rPr>
        <w:t>9. A（sodass）｜结果已发生（verpasste，过去时事实）→ sodass。⚠ damit 是目的（未发生）。</w:t>
      </w:r>
    </w:p>
    <w:p w14:paraId="0393EAAA">
      <w:pPr>
        <w:spacing w:after="80"/>
      </w:pPr>
      <w:r>
        <w:rPr>
          <w:b w:val="0"/>
          <w:i w:val="0"/>
          <w:color w:val="006600"/>
          <w:sz w:val="22"/>
        </w:rPr>
        <w:t>10. A（dass）｜so + Adj + dass = 如此……以至于（程度 + 结果）。</w:t>
      </w:r>
    </w:p>
    <w:p w14:paraId="039DB641">
      <w:pPr>
        <w:spacing w:after="80"/>
      </w:pPr>
      <w:r>
        <w:rPr>
          <w:b w:val="0"/>
          <w:i w:val="0"/>
          <w:color w:val="006600"/>
          <w:sz w:val="22"/>
        </w:rPr>
        <w:t>11. A（um）｜zu ... um ... zu = 太……而不能；两个 zu 都别漏（zu müde, um ... zu arbeiten）。</w:t>
      </w:r>
    </w:p>
    <w:p w14:paraId="3E661B9C">
      <w:pPr>
        <w:spacing w:after="80"/>
      </w:pPr>
      <w:r>
        <w:rPr>
          <w:b w:val="0"/>
          <w:i w:val="0"/>
          <w:color w:val="006600"/>
          <w:sz w:val="22"/>
        </w:rPr>
        <w:t>12. B（als dass）｜主语不同（es / man）+ KII（könnte）→ zu ... als dass。</w:t>
      </w:r>
    </w:p>
    <w:p w14:paraId="652DA18F">
      <w:pPr>
        <w:spacing w:after="120"/>
      </w:pPr>
      <w:r>
        <w:rPr>
          <w:b/>
          <w:i w:val="0"/>
          <w:color w:val="1F4E79"/>
          <w:sz w:val="26"/>
        </w:rPr>
        <w:t>二、填空（13–24）</w:t>
      </w:r>
    </w:p>
    <w:p w14:paraId="56794BDF">
      <w:pPr>
        <w:spacing w:after="80"/>
      </w:pPr>
      <w:r>
        <w:rPr>
          <w:b w:val="0"/>
          <w:i w:val="0"/>
          <w:color w:val="006600"/>
          <w:sz w:val="22"/>
        </w:rPr>
        <w:t>13. um｜同主语否定目的：um den Zug nicht zu verpassen；可分动词 aufstehen → um aufzustehen（zu 夹中间），nicht 在 zu 前。</w:t>
      </w:r>
    </w:p>
    <w:p w14:paraId="109634E4">
      <w:pPr>
        <w:spacing w:after="80"/>
      </w:pPr>
      <w:r>
        <w:rPr>
          <w:b w:val="0"/>
          <w:i w:val="0"/>
          <w:color w:val="006600"/>
          <w:sz w:val="22"/>
        </w:rPr>
        <w:t>14. damit｜damit 已表目的，勿再加 sollen。</w:t>
      </w:r>
    </w:p>
    <w:p w14:paraId="7C1A3988">
      <w:pPr>
        <w:spacing w:after="80"/>
      </w:pPr>
      <w:r>
        <w:rPr>
          <w:b w:val="0"/>
          <w:i w:val="0"/>
          <w:color w:val="006600"/>
          <w:sz w:val="22"/>
        </w:rPr>
        <w:t>15. dass｜dadurch ... dass 固定搭配（indem 的书面强调版），dadurch 在主句作 Korrelat。</w:t>
      </w:r>
    </w:p>
    <w:p w14:paraId="05411821">
      <w:pPr>
        <w:spacing w:after="80"/>
      </w:pPr>
      <w:r>
        <w:rPr>
          <w:b w:val="0"/>
          <w:i w:val="0"/>
          <w:color w:val="006600"/>
          <w:sz w:val="22"/>
        </w:rPr>
        <w:t>16. wobei｜伴随方式"一边工作一边听音乐"。</w:t>
      </w:r>
    </w:p>
    <w:p w14:paraId="2AE95325">
      <w:pPr>
        <w:spacing w:after="80"/>
      </w:pPr>
      <w:r>
        <w:rPr>
          <w:b w:val="0"/>
          <w:i w:val="0"/>
          <w:color w:val="006600"/>
          <w:sz w:val="22"/>
        </w:rPr>
        <w:t>17. wie｜现实方式比较 so ... wie，用 Indikativ（habe gezeigt）。</w:t>
      </w:r>
    </w:p>
    <w:p w14:paraId="79F9D83A">
      <w:pPr>
        <w:spacing w:after="80"/>
      </w:pPr>
      <w:r>
        <w:rPr>
          <w:b w:val="0"/>
          <w:i w:val="0"/>
          <w:color w:val="006600"/>
          <w:sz w:val="22"/>
        </w:rPr>
        <w:t>18. dass｜ohne dass 异主语（er / es）。⚠ ohne 已含否定，从句不再加 nicht。</w:t>
      </w:r>
    </w:p>
    <w:p w14:paraId="5A1C04F9">
      <w:pPr>
        <w:spacing w:after="80"/>
      </w:pPr>
      <w:r>
        <w:rPr>
          <w:b w:val="0"/>
          <w:i w:val="0"/>
          <w:color w:val="006600"/>
          <w:sz w:val="22"/>
        </w:rPr>
        <w:t>19. wäre｜als 单独引导非现实比较：V1 语序（动词紧跟）+ KII。</w:t>
      </w:r>
    </w:p>
    <w:p w14:paraId="3334764B">
      <w:pPr>
        <w:spacing w:after="80"/>
      </w:pPr>
      <w:r>
        <w:rPr>
          <w:b w:val="0"/>
          <w:i w:val="0"/>
          <w:color w:val="006600"/>
          <w:sz w:val="22"/>
        </w:rPr>
        <w:t>20. statt｜替代"看了电视，没学习"→ statt ... zu。</w:t>
      </w:r>
    </w:p>
    <w:p w14:paraId="1A81A0BC">
      <w:pPr>
        <w:spacing w:after="80"/>
      </w:pPr>
      <w:r>
        <w:rPr>
          <w:b w:val="0"/>
          <w:i w:val="0"/>
          <w:color w:val="006600"/>
          <w:sz w:val="22"/>
        </w:rPr>
        <w:t>21. sodass｜结果"雨大 → 比赛取消"（已发生）。</w:t>
      </w:r>
    </w:p>
    <w:p w14:paraId="1E57EDA2">
      <w:pPr>
        <w:spacing w:after="80"/>
      </w:pPr>
      <w:r>
        <w:rPr>
          <w:b w:val="0"/>
          <w:i w:val="0"/>
          <w:color w:val="006600"/>
          <w:sz w:val="22"/>
        </w:rPr>
        <w:t>22. solchen｜solch- 修饰名词 Hunger（so 只能修饰形容词/副词，修饰名词需 so einen 或 solchen）。</w:t>
      </w:r>
    </w:p>
    <w:p w14:paraId="0DDC1E44">
      <w:pPr>
        <w:spacing w:after="80"/>
      </w:pPr>
      <w:r>
        <w:rPr>
          <w:b w:val="0"/>
          <w:i w:val="0"/>
          <w:color w:val="006600"/>
          <w:sz w:val="22"/>
        </w:rPr>
        <w:t>23. genug｜形容词在前、genug 在后（warm genug）。</w:t>
      </w:r>
    </w:p>
    <w:p w14:paraId="44037326">
      <w:pPr>
        <w:spacing w:after="80"/>
      </w:pPr>
      <w:r>
        <w:rPr>
          <w:b w:val="0"/>
          <w:i w:val="0"/>
          <w:color w:val="006600"/>
          <w:sz w:val="22"/>
        </w:rPr>
        <w:t>24. Infolge｜infolge + Genitiv（des Unfalls）名物化结果，句首大写。</w:t>
      </w:r>
    </w:p>
    <w:p w14:paraId="40965D51">
      <w:pPr>
        <w:spacing w:after="120"/>
      </w:pPr>
      <w:r>
        <w:rPr>
          <w:b/>
          <w:i w:val="0"/>
          <w:color w:val="1F4E79"/>
          <w:sz w:val="26"/>
        </w:rPr>
        <w:t>三、句型转换（25–32）</w:t>
      </w:r>
    </w:p>
    <w:p w14:paraId="4ACD1570">
      <w:pPr>
        <w:spacing w:after="80"/>
      </w:pPr>
      <w:r>
        <w:rPr>
          <w:b w:val="0"/>
          <w:i w:val="0"/>
          <w:color w:val="006600"/>
          <w:sz w:val="22"/>
        </w:rPr>
        <w:t>25. Ich fahre nach Berlin, damit ich meinen Freund besuchen kann.｜um ... zu 转 damit 时补出主语，常加情态动词 können 使句意完整。</w:t>
      </w:r>
    </w:p>
    <w:p w14:paraId="1821FABB">
      <w:pPr>
        <w:spacing w:after="80"/>
      </w:pPr>
      <w:r>
        <w:rPr>
          <w:b w:val="0"/>
          <w:i w:val="0"/>
          <w:color w:val="006600"/>
          <w:sz w:val="22"/>
        </w:rPr>
        <w:t>26. Er arbeitet nachts, um tagsüber Zeit mit seiner Familie zu verbringen.｜主从句施动者相同 → um ... zu。</w:t>
      </w:r>
    </w:p>
    <w:p w14:paraId="6B787B07">
      <w:pPr>
        <w:spacing w:after="80"/>
      </w:pPr>
      <w:r>
        <w:rPr>
          <w:b w:val="0"/>
          <w:i w:val="0"/>
          <w:color w:val="006600"/>
          <w:sz w:val="22"/>
        </w:rPr>
        <w:t>27. Ich gehe zum Schwimmen ins Schwimmbad.｜um zu schwimmen → zum + 动词名词化 Schwimmen（大写中性）。</w:t>
      </w:r>
    </w:p>
    <w:p w14:paraId="3C0B80F6">
      <w:pPr>
        <w:spacing w:after="80"/>
      </w:pPr>
      <w:r>
        <w:rPr>
          <w:b w:val="0"/>
          <w:i w:val="0"/>
          <w:color w:val="006600"/>
          <w:sz w:val="22"/>
        </w:rPr>
        <w:t>28. Die Kinder verließen das Zimmer, ohne etwas zu sagen.｜主语同为 die Kinder → ohne ... zu。</w:t>
      </w:r>
    </w:p>
    <w:p w14:paraId="417081F6">
      <w:pPr>
        <w:spacing w:after="80"/>
      </w:pPr>
      <w:r>
        <w:rPr>
          <w:b w:val="0"/>
          <w:i w:val="0"/>
          <w:color w:val="006600"/>
          <w:sz w:val="22"/>
        </w:rPr>
        <w:t>29. Er tut so, als würde er schlafen. / Er tut so, als wenn er schlafen würde.｜als ob（尾语序）= als wenn（尾语序）= als（V1）；三者都必须 KII。</w:t>
      </w:r>
    </w:p>
    <w:p w14:paraId="32B4E649">
      <w:pPr>
        <w:spacing w:after="80"/>
      </w:pPr>
      <w:r>
        <w:rPr>
          <w:b w:val="0"/>
          <w:i w:val="0"/>
          <w:color w:val="006600"/>
          <w:sz w:val="22"/>
        </w:rPr>
        <w:t>30. Er kam zu spät, deshalb/folglich verpasste er den Zug.｜结果副词占位 1，动词第二位（正语序）。</w:t>
      </w:r>
    </w:p>
    <w:p w14:paraId="1035DD03">
      <w:pPr>
        <w:spacing w:after="80"/>
      </w:pPr>
      <w:r>
        <w:rPr>
          <w:b w:val="0"/>
          <w:i w:val="0"/>
          <w:color w:val="006600"/>
          <w:sz w:val="22"/>
        </w:rPr>
        <w:t>31. Infolge des starken Regens wurde das Spiel abgesagt.｜结果从句 → 原因升为 infolge + Gen 状语，结果升为主句。</w:t>
      </w:r>
    </w:p>
    <w:p w14:paraId="20CA5C1B">
      <w:pPr>
        <w:spacing w:after="80"/>
      </w:pPr>
      <w:r>
        <w:rPr>
          <w:b w:val="0"/>
          <w:i w:val="0"/>
          <w:color w:val="006600"/>
          <w:sz w:val="22"/>
        </w:rPr>
        <w:t>32. Er ist zu schwach, um zu stehen.｜语义接近时互换：so ... dass（实际结果）↔ zu ... um zu（限度突破，必为"不能"）。</w:t>
      </w:r>
    </w:p>
    <w:p w14:paraId="47CC4AA2">
      <w:pPr>
        <w:spacing w:after="120"/>
      </w:pPr>
      <w:r>
        <w:rPr>
          <w:b/>
          <w:i w:val="0"/>
          <w:color w:val="1F4E79"/>
          <w:sz w:val="26"/>
        </w:rPr>
        <w:t>四、改错题（33–37）</w:t>
      </w:r>
    </w:p>
    <w:p w14:paraId="0D5914FA">
      <w:pPr>
        <w:spacing w:after="80"/>
      </w:pPr>
      <w:r>
        <w:rPr>
          <w:b w:val="0"/>
          <w:i w:val="0"/>
          <w:color w:val="006600"/>
          <w:sz w:val="22"/>
        </w:rPr>
        <w:t>33. ✗ um 后用了变位从句。→ Ich lerne Deutsch, um in Deutschland zu studieren.｜um ... zu 后是不定式，不能出现主语和变位动词。</w:t>
      </w:r>
    </w:p>
    <w:p w14:paraId="4FAF82ED">
      <w:pPr>
        <w:spacing w:after="80"/>
      </w:pPr>
      <w:r>
        <w:rPr>
          <w:b w:val="0"/>
          <w:i w:val="0"/>
          <w:color w:val="006600"/>
          <w:sz w:val="22"/>
        </w:rPr>
        <w:t>34. ✗ ist → wäre。→ Er tut so, als ob er krank wäre.｜als ob 后必须 KII；状态用 wäre，不用 würde。</w:t>
      </w:r>
    </w:p>
    <w:p w14:paraId="51954043">
      <w:pPr>
        <w:spacing w:after="80"/>
      </w:pPr>
      <w:r>
        <w:rPr>
          <w:b w:val="0"/>
          <w:i w:val="0"/>
          <w:color w:val="006600"/>
          <w:sz w:val="22"/>
        </w:rPr>
        <w:t>35. ✗ 删去 nicht。→ Er half mir, ohne dass ich ihn darum gebeten hatte.｜ohne 已含否定。</w:t>
      </w:r>
    </w:p>
    <w:p w14:paraId="1F9BAF28">
      <w:pPr>
        <w:spacing w:after="80"/>
      </w:pPr>
      <w:r>
        <w:rPr>
          <w:b w:val="0"/>
          <w:i w:val="0"/>
          <w:color w:val="006600"/>
          <w:sz w:val="22"/>
        </w:rPr>
        <w:t>36. ✗ indem → um ... zu / damit。→ Er spart Geld, um ein Haus zu kaufen.（或 damit er ein Haus kaufen kann）｜存钱是目的（未实现），indem 表方式（已发生）。</w:t>
      </w:r>
    </w:p>
    <w:p w14:paraId="0B6D035C">
      <w:pPr>
        <w:spacing w:after="80"/>
      </w:pPr>
      <w:r>
        <w:rPr>
          <w:b w:val="0"/>
          <w:i w:val="0"/>
          <w:color w:val="006600"/>
          <w:sz w:val="22"/>
        </w:rPr>
        <w:t>37. ✗ sodass 置句首。→ Es regnete, sodass wir zu Hause blieben.｜sodass 不能置句首。</w:t>
      </w:r>
    </w:p>
    <w:p w14:paraId="0B6B8B43">
      <w:pPr>
        <w:spacing w:after="120"/>
      </w:pPr>
      <w:r>
        <w:rPr>
          <w:b/>
          <w:i w:val="0"/>
          <w:color w:val="1F4E79"/>
          <w:sz w:val="26"/>
        </w:rPr>
        <w:t>五、翻译题（38–45）</w:t>
      </w:r>
    </w:p>
    <w:p w14:paraId="4D711E28">
      <w:pPr>
        <w:spacing w:after="80"/>
      </w:pPr>
      <w:r>
        <w:rPr>
          <w:b w:val="0"/>
          <w:i w:val="0"/>
          <w:color w:val="006600"/>
          <w:sz w:val="22"/>
        </w:rPr>
        <w:t>38. 他每天学德语，为了通过 B2 考试。｜um ... zu 同主语目的。</w:t>
      </w:r>
    </w:p>
    <w:p w14:paraId="702FB254">
      <w:pPr>
        <w:spacing w:after="80"/>
      </w:pPr>
      <w:r>
        <w:rPr>
          <w:b w:val="0"/>
          <w:i w:val="0"/>
          <w:color w:val="006600"/>
          <w:sz w:val="22"/>
        </w:rPr>
        <w:t>39. 她通过看德语电影来提高发音。｜indem 表方式手段。</w:t>
      </w:r>
    </w:p>
    <w:p w14:paraId="70EDCC7A">
      <w:pPr>
        <w:spacing w:after="80"/>
      </w:pPr>
      <w:r>
        <w:rPr>
          <w:b w:val="0"/>
          <w:i w:val="0"/>
          <w:color w:val="006600"/>
          <w:sz w:val="22"/>
        </w:rPr>
        <w:t>40. 电影太无聊了，以至于我睡着了。｜so ... dass 程度 + 结果。</w:t>
      </w:r>
    </w:p>
    <w:p w14:paraId="4E81319D">
      <w:pPr>
        <w:spacing w:after="80"/>
      </w:pPr>
      <w:r>
        <w:rPr>
          <w:b w:val="0"/>
          <w:i w:val="0"/>
          <w:color w:val="006600"/>
          <w:sz w:val="22"/>
        </w:rPr>
        <w:t>41. 他装作对此一无所知。｜tut so, als ob + KII（wüsste）非现实比较。</w:t>
      </w:r>
    </w:p>
    <w:p w14:paraId="2E2B01D2">
      <w:pPr>
        <w:spacing w:after="80"/>
      </w:pPr>
      <w:r>
        <w:rPr>
          <w:b w:val="0"/>
          <w:i w:val="0"/>
          <w:color w:val="006600"/>
          <w:sz w:val="22"/>
        </w:rPr>
        <w:t>42. Ich stehe früh auf, um den Zug nicht zu verpassen.｜可分动词 um aufzustehen（zu 夹中间）；否定 nicht 在 zu 前。</w:t>
      </w:r>
    </w:p>
    <w:p w14:paraId="6BBA9262">
      <w:pPr>
        <w:spacing w:after="80"/>
      </w:pPr>
      <w:r>
        <w:rPr>
          <w:b w:val="0"/>
          <w:i w:val="0"/>
          <w:color w:val="006600"/>
          <w:sz w:val="22"/>
        </w:rPr>
        <w:t>43. Er ging weg, ohne sich zu verabschieden.｜同主语 → ohne ... zu；反身动词 sich verabschieden。</w:t>
      </w:r>
    </w:p>
    <w:p w14:paraId="6A7C7412">
      <w:pPr>
        <w:spacing w:after="80"/>
      </w:pPr>
      <w:r>
        <w:rPr>
          <w:b w:val="0"/>
          <w:i w:val="0"/>
          <w:color w:val="006600"/>
          <w:sz w:val="22"/>
        </w:rPr>
        <w:t>44. Es regnete stark, sodass das Spiel abgesagt wurde.｜结果 sodass（也可写 so dass）。</w:t>
      </w:r>
    </w:p>
    <w:p w14:paraId="4B92975E">
      <w:pPr>
        <w:spacing w:after="80"/>
      </w:pPr>
      <w:r>
        <w:rPr>
          <w:b w:val="0"/>
          <w:i w:val="0"/>
          <w:color w:val="006600"/>
          <w:sz w:val="22"/>
        </w:rPr>
        <w:t>45. Je mehr du übst, desto besser sprichst du.｜je + 比较级（尾语序）+ desto + 比较级（主句 V2）。</w:t>
      </w:r>
    </w:p>
    <w:p w14:paraId="2105F232">
      <w:pPr>
        <w:spacing w:after="120"/>
      </w:pPr>
      <w:r>
        <w:rPr>
          <w:b/>
          <w:i w:val="0"/>
          <w:color w:val="1F4E79"/>
          <w:sz w:val="26"/>
        </w:rPr>
        <w:t>六、简答与判断（46–48）</w:t>
      </w:r>
    </w:p>
    <w:p w14:paraId="6D64E0D8">
      <w:pPr>
        <w:spacing w:after="80"/>
      </w:pPr>
      <w:r>
        <w:rPr>
          <w:b w:val="0"/>
          <w:i w:val="0"/>
          <w:color w:val="006600"/>
          <w:sz w:val="22"/>
        </w:rPr>
        <w:t>46. a) um（主语同为 sie，用不定式 Fotos zu drucken）b) damit（主语不同：sie / ihr Sohn）c) Wozu lernst du? — Um die Prüfung zu bestehen.（目的，朝未来）/ Warum kommst du spät? — Weil der Bus Verspätung hatte.（原因，朝过去）</w:t>
      </w:r>
    </w:p>
    <w:p w14:paraId="1D188D05">
      <w:pPr>
        <w:spacing w:after="80"/>
      </w:pPr>
      <w:r>
        <w:rPr>
          <w:b w:val="0"/>
          <w:i w:val="0"/>
          <w:color w:val="006600"/>
          <w:sz w:val="22"/>
        </w:rPr>
        <w:t>47. sodass 表客观结果，已经/必然发生（看时态与语义）；damit / um ... zu 表主观意图，尚未实现。例：Er lernte viel, sodass er die Prüfung bestand.（结果）／Er lernt viel, um die Prüfung zu bestehen.（目的）｜判断法：问"结果怎样"还是"为了什么"。</w:t>
      </w:r>
    </w:p>
    <w:p w14:paraId="0B387BD5">
      <w:pPr>
        <w:spacing w:after="80"/>
      </w:pPr>
      <w:r>
        <w:rPr>
          <w:b w:val="0"/>
          <w:i w:val="0"/>
          <w:color w:val="006600"/>
          <w:sz w:val="22"/>
        </w:rPr>
        <w:t>48. a) 错。als ob 后必须 KII：als ob er es wüsste。b) Soweit ich weiß, ist das richtig.（soweit/soviel 引导限制性方式从句"就……所知"）</w:t>
      </w:r>
    </w:p>
    <w:p w14:paraId="3863FF8F">
      <w:pPr>
        <w:spacing w:after="120"/>
      </w:pPr>
      <w:r>
        <w:rPr>
          <w:b/>
          <w:i w:val="0"/>
          <w:color w:val="1F4E79"/>
          <w:sz w:val="26"/>
        </w:rPr>
        <w:t>七、挑战题（49–50）</w:t>
      </w:r>
    </w:p>
    <w:p w14:paraId="2A33EBA1">
      <w:pPr>
        <w:spacing w:after="80"/>
      </w:pPr>
      <w:r>
        <w:rPr>
          <w:b w:val="0"/>
          <w:i w:val="0"/>
          <w:color w:val="006600"/>
          <w:sz w:val="22"/>
        </w:rPr>
        <w:t>49. Er ist zu müde, als dass er noch arbeiten könnte.｜主语一致 → um zu；als dass 从句需补主语，动词用 KII（könnte）。</w:t>
      </w:r>
    </w:p>
    <w:p w14:paraId="299B8FA1">
      <w:pPr>
        <w:spacing w:after="80"/>
      </w:pPr>
      <w:r>
        <w:rPr>
          <w:b w:val="0"/>
          <w:i w:val="0"/>
          <w:color w:val="006600"/>
          <w:sz w:val="22"/>
        </w:rPr>
        <w:t>50. ① Die Krise war schwer; infolgedessen gingen viele Firmen bankrott. ② Infolge der schweren Krise gingen viele Firmen bankrott.｜从句 → 副词 → 名物化，写作三式互转。</w:t>
      </w:r>
    </w:p>
    <w:p w14:paraId="6C7411D9">
      <w:pPr>
        <w:spacing w:after="120"/>
      </w:pPr>
    </w:p>
    <w:p w14:paraId="4610016D">
      <w:pPr>
        <w:spacing w:after="120"/>
        <w:jc w:val="center"/>
      </w:pPr>
      <w:r>
        <w:rPr>
          <w:b w:val="0"/>
          <w:i w:val="0"/>
          <w:color w:val="595959"/>
          <w:sz w:val="20"/>
        </w:rPr>
        <w:t>—— 全卷完 · 批改时请保留原始作答与黄色高亮，原题附近三段式批注（✗ 红 / ✓ 绿 / ⚠ 暗红）——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ED6"/>
    <w:rsid w:val="00AA1D8D"/>
    <w:rsid w:val="00B47730"/>
    <w:rsid w:val="00CB0664"/>
    <w:rsid w:val="00FC693F"/>
    <w:rsid w:val="018B32D0"/>
    <w:rsid w:val="02395149"/>
    <w:rsid w:val="04B85A58"/>
    <w:rsid w:val="05505DB7"/>
    <w:rsid w:val="0EF77D11"/>
    <w:rsid w:val="11FE514A"/>
    <w:rsid w:val="134B3464"/>
    <w:rsid w:val="13582BE2"/>
    <w:rsid w:val="13741B2A"/>
    <w:rsid w:val="14ED45E4"/>
    <w:rsid w:val="17C5687B"/>
    <w:rsid w:val="1A303EDB"/>
    <w:rsid w:val="1B177D55"/>
    <w:rsid w:val="1C337CC4"/>
    <w:rsid w:val="1D8C695D"/>
    <w:rsid w:val="21FC2387"/>
    <w:rsid w:val="267B3874"/>
    <w:rsid w:val="282E15AE"/>
    <w:rsid w:val="28B33283"/>
    <w:rsid w:val="2A0F0515"/>
    <w:rsid w:val="2B3804FD"/>
    <w:rsid w:val="2CF811BB"/>
    <w:rsid w:val="2E1B66E8"/>
    <w:rsid w:val="2EE55CF9"/>
    <w:rsid w:val="2FE411E7"/>
    <w:rsid w:val="31146CE8"/>
    <w:rsid w:val="31B9079C"/>
    <w:rsid w:val="33B377BC"/>
    <w:rsid w:val="34214DDB"/>
    <w:rsid w:val="3473547C"/>
    <w:rsid w:val="34DA1486"/>
    <w:rsid w:val="358F27FB"/>
    <w:rsid w:val="370A1D06"/>
    <w:rsid w:val="378072BA"/>
    <w:rsid w:val="37DD6E48"/>
    <w:rsid w:val="37E4788A"/>
    <w:rsid w:val="37EA3784"/>
    <w:rsid w:val="383273F1"/>
    <w:rsid w:val="3E102BD1"/>
    <w:rsid w:val="3F5D7776"/>
    <w:rsid w:val="3FC75019"/>
    <w:rsid w:val="41383F5F"/>
    <w:rsid w:val="448D669E"/>
    <w:rsid w:val="449D22AC"/>
    <w:rsid w:val="45195625"/>
    <w:rsid w:val="453E43B9"/>
    <w:rsid w:val="456E2FA2"/>
    <w:rsid w:val="47B71E17"/>
    <w:rsid w:val="49CC3728"/>
    <w:rsid w:val="4C300E78"/>
    <w:rsid w:val="4C8C44C2"/>
    <w:rsid w:val="4E2B1EB6"/>
    <w:rsid w:val="4FDE3E71"/>
    <w:rsid w:val="50330A02"/>
    <w:rsid w:val="57D32A85"/>
    <w:rsid w:val="57FD3DCE"/>
    <w:rsid w:val="586A6E50"/>
    <w:rsid w:val="5BD021DE"/>
    <w:rsid w:val="5BD43C42"/>
    <w:rsid w:val="5D66575F"/>
    <w:rsid w:val="5ED13367"/>
    <w:rsid w:val="6339083A"/>
    <w:rsid w:val="640902A3"/>
    <w:rsid w:val="6488154A"/>
    <w:rsid w:val="64B66C14"/>
    <w:rsid w:val="65E85523"/>
    <w:rsid w:val="675C2820"/>
    <w:rsid w:val="69E61596"/>
    <w:rsid w:val="6BD34BC2"/>
    <w:rsid w:val="6CFE0A76"/>
    <w:rsid w:val="6D3A4E51"/>
    <w:rsid w:val="6F420E6B"/>
    <w:rsid w:val="6F955A53"/>
    <w:rsid w:val="716C52C0"/>
    <w:rsid w:val="71850DEE"/>
    <w:rsid w:val="71F50183"/>
    <w:rsid w:val="73F83F3D"/>
    <w:rsid w:val="752E24CC"/>
    <w:rsid w:val="75A25B93"/>
    <w:rsid w:val="7B353FF4"/>
    <w:rsid w:val="7B3A0394"/>
    <w:rsid w:val="7B7D0401"/>
    <w:rsid w:val="7EF2273A"/>
    <w:rsid w:val="7F546B4E"/>
    <w:rsid w:val="7FD8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6661</Words>
  <Characters>14118</Characters>
  <Lines>0</Lines>
  <Paragraphs>0</Paragraphs>
  <TotalTime>10</TotalTime>
  <ScaleCrop>false</ScaleCrop>
  <LinksUpToDate>false</LinksUpToDate>
  <CharactersWithSpaces>16621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2026-08-26T10:20:53Z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C3248281D3854480BFC3817B9E0A6B05_12</vt:lpwstr>
  </property>
</Properties>
</file>